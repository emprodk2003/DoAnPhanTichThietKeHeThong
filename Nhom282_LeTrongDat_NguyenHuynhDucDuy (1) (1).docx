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CCBFBA">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14:paraId="366584E2">
      <w:pPr>
        <w:pBdr>
          <w:top w:val="thickThinSmallGap" w:color="auto" w:sz="12" w:space="1"/>
          <w:left w:val="thickThinSmallGap" w:color="auto" w:sz="12" w:space="4"/>
          <w:bottom w:val="thinThickSmallGap" w:color="auto" w:sz="12" w:space="1"/>
          <w:right w:val="thinThickSmallGap" w:color="auto" w:sz="12" w:space="4"/>
        </w:pBdr>
      </w:pPr>
    </w:p>
    <w:p w14:paraId="6FA7A2B9">
      <w:pPr>
        <w:pBdr>
          <w:top w:val="thickThinSmallGap" w:color="auto" w:sz="12" w:space="1"/>
          <w:left w:val="thickThinSmallGap" w:color="auto" w:sz="12" w:space="4"/>
          <w:bottom w:val="thinThickSmallGap" w:color="auto" w:sz="12" w:space="1"/>
          <w:right w:val="thinThickSmallGap" w:color="auto" w:sz="12" w:space="4"/>
        </w:pBdr>
      </w:pPr>
    </w:p>
    <w:p w14:paraId="0D1A7E22">
      <w:pPr>
        <w:pBdr>
          <w:top w:val="thickThinSmallGap" w:color="auto" w:sz="12" w:space="1"/>
          <w:left w:val="thickThinSmallGap" w:color="auto" w:sz="12" w:space="4"/>
          <w:bottom w:val="thinThickSmallGap" w:color="auto" w:sz="12" w:space="1"/>
          <w:right w:val="thinThickSmallGap" w:color="auto" w:sz="12" w:space="4"/>
        </w:pBdr>
      </w:pPr>
    </w:p>
    <w:p w14:paraId="4C65999F">
      <w:pPr>
        <w:pBdr>
          <w:top w:val="thickThinSmallGap" w:color="auto" w:sz="12" w:space="1"/>
          <w:left w:val="thickThinSmallGap" w:color="auto" w:sz="12" w:space="4"/>
          <w:bottom w:val="thinThickSmallGap" w:color="auto" w:sz="12" w:space="1"/>
          <w:right w:val="thinThickSmallGap" w:color="auto" w:sz="12" w:space="4"/>
        </w:pBdr>
      </w:pPr>
    </w:p>
    <w:p w14:paraId="70C3363C">
      <w:pPr>
        <w:pBdr>
          <w:top w:val="thickThinSmallGap" w:color="auto" w:sz="12" w:space="1"/>
          <w:left w:val="thickThinSmallGap" w:color="auto" w:sz="12" w:space="4"/>
          <w:bottom w:val="thinThickSmallGap" w:color="auto" w:sz="12" w:space="1"/>
          <w:right w:val="thinThickSmallGap" w:color="auto" w:sz="12" w:space="4"/>
        </w:pBdr>
      </w:pPr>
    </w:p>
    <w:p w14:paraId="0C0494F6">
      <w:pPr>
        <w:pBdr>
          <w:top w:val="thickThinSmallGap" w:color="auto" w:sz="12" w:space="1"/>
          <w:left w:val="thickThinSmallGap" w:color="auto" w:sz="12" w:space="4"/>
          <w:bottom w:val="thinThickSmallGap" w:color="auto" w:sz="12" w:space="1"/>
          <w:right w:val="thinThickSmallGap" w:color="auto" w:sz="12" w:space="4"/>
        </w:pBdr>
      </w:pPr>
    </w:p>
    <w:p w14:paraId="26D349E8">
      <w:pPr>
        <w:pBdr>
          <w:top w:val="thickThinSmallGap" w:color="auto" w:sz="12" w:space="1"/>
          <w:left w:val="thickThinSmallGap" w:color="auto" w:sz="12" w:space="4"/>
          <w:bottom w:val="thinThickSmallGap" w:color="auto" w:sz="12" w:space="1"/>
          <w:right w:val="thinThickSmallGap" w:color="auto" w:sz="12" w:space="4"/>
        </w:pBdr>
      </w:pPr>
    </w:p>
    <w:p w14:paraId="12C70706">
      <w:pPr>
        <w:pBdr>
          <w:top w:val="thickThinSmallGap" w:color="auto" w:sz="12" w:space="1"/>
          <w:left w:val="thickThinSmallGap" w:color="auto" w:sz="12" w:space="4"/>
          <w:bottom w:val="thinThickSmallGap" w:color="auto" w:sz="12" w:space="1"/>
          <w:right w:val="thinThickSmallGap" w:color="auto" w:sz="12" w:space="4"/>
        </w:pBdr>
        <w:jc w:val="center"/>
        <w:rPr>
          <w:sz w:val="32"/>
          <w:szCs w:val="32"/>
        </w:rPr>
      </w:pPr>
      <w:r>
        <w:rPr>
          <w:sz w:val="32"/>
          <w:szCs w:val="32"/>
        </w:rPr>
        <w:t xml:space="preserve">ĐỒ ÁN PHÂN TÍCH THIẾT KẾ </w:t>
      </w:r>
    </w:p>
    <w:p w14:paraId="78653E6D">
      <w:pPr>
        <w:pBdr>
          <w:top w:val="thickThinSmallGap" w:color="auto" w:sz="12" w:space="1"/>
          <w:left w:val="thickThinSmallGap" w:color="auto" w:sz="12" w:space="4"/>
          <w:bottom w:val="thinThickSmallGap" w:color="auto" w:sz="12" w:space="1"/>
          <w:right w:val="thinThickSmallGap" w:color="auto" w:sz="12" w:space="4"/>
        </w:pBdr>
        <w:jc w:val="center"/>
        <w:rPr>
          <w:sz w:val="32"/>
          <w:szCs w:val="32"/>
          <w:lang w:val="vi-VN"/>
        </w:rPr>
      </w:pPr>
      <w:r>
        <w:rPr>
          <w:sz w:val="32"/>
          <w:szCs w:val="32"/>
          <w:lang w:val="vi-VN"/>
        </w:rPr>
        <w:t>HỆ THỐNG THÔNG TIN</w:t>
      </w:r>
    </w:p>
    <w:p w14:paraId="5F18E637">
      <w:pPr>
        <w:pBdr>
          <w:top w:val="thickThinSmallGap" w:color="auto" w:sz="12" w:space="1"/>
          <w:left w:val="thickThinSmallGap" w:color="auto" w:sz="12" w:space="4"/>
          <w:bottom w:val="thinThickSmallGap" w:color="auto" w:sz="12" w:space="1"/>
          <w:right w:val="thinThickSmallGap" w:color="auto" w:sz="12" w:space="4"/>
        </w:pBdr>
      </w:pPr>
    </w:p>
    <w:p w14:paraId="5944A751">
      <w:pPr>
        <w:pBdr>
          <w:top w:val="thickThinSmallGap" w:color="auto" w:sz="12" w:space="1"/>
          <w:left w:val="thickThinSmallGap" w:color="auto" w:sz="12" w:space="4"/>
          <w:bottom w:val="thinThickSmallGap" w:color="auto" w:sz="12" w:space="1"/>
          <w:right w:val="thinThickSmallGap" w:color="auto" w:sz="12" w:space="4"/>
        </w:pBdr>
      </w:pPr>
    </w:p>
    <w:p w14:paraId="39D3B860">
      <w:pPr>
        <w:pBdr>
          <w:top w:val="thickThinSmallGap" w:color="auto" w:sz="12" w:space="1"/>
          <w:left w:val="thickThinSmallGap" w:color="auto" w:sz="12" w:space="4"/>
          <w:bottom w:val="thinThickSmallGap" w:color="auto" w:sz="12" w:space="1"/>
          <w:right w:val="thinThickSmallGap" w:color="auto" w:sz="12" w:space="4"/>
        </w:pBdr>
      </w:pPr>
    </w:p>
    <w:p w14:paraId="0A550E93">
      <w:pPr>
        <w:pBdr>
          <w:top w:val="thickThinSmallGap" w:color="auto" w:sz="12" w:space="1"/>
          <w:left w:val="thickThinSmallGap" w:color="auto" w:sz="12" w:space="4"/>
          <w:bottom w:val="thinThickSmallGap" w:color="auto" w:sz="12" w:space="1"/>
          <w:right w:val="thinThickSmallGap" w:color="auto" w:sz="12" w:space="4"/>
        </w:pBdr>
      </w:pPr>
    </w:p>
    <w:p w14:paraId="7C1CCCC1">
      <w:pPr>
        <w:pBdr>
          <w:top w:val="thickThinSmallGap" w:color="auto" w:sz="12" w:space="1"/>
          <w:left w:val="thickThinSmallGap" w:color="auto" w:sz="12" w:space="4"/>
          <w:bottom w:val="thinThickSmallGap" w:color="auto" w:sz="12" w:space="1"/>
          <w:right w:val="thinThickSmallGap" w:color="auto" w:sz="12" w:space="4"/>
        </w:pBdr>
      </w:pPr>
    </w:p>
    <w:p w14:paraId="77E80085">
      <w:pPr>
        <w:pBdr>
          <w:top w:val="thickThinSmallGap" w:color="auto" w:sz="12" w:space="1"/>
          <w:left w:val="thickThinSmallGap" w:color="auto" w:sz="12" w:space="4"/>
          <w:bottom w:val="thinThickSmallGap" w:color="auto" w:sz="12" w:space="1"/>
          <w:right w:val="thinThickSmallGap" w:color="auto" w:sz="12" w:space="4"/>
        </w:pBdr>
      </w:pPr>
    </w:p>
    <w:p w14:paraId="1A68EAA0">
      <w:pPr>
        <w:pBdr>
          <w:top w:val="thickThinSmallGap" w:color="auto" w:sz="12" w:space="1"/>
          <w:left w:val="thickThinSmallGap" w:color="auto" w:sz="12" w:space="4"/>
          <w:bottom w:val="thinThickSmallGap" w:color="auto" w:sz="12" w:space="1"/>
          <w:right w:val="thinThickSmallGap" w:color="auto" w:sz="12" w:space="4"/>
        </w:pBdr>
      </w:pPr>
    </w:p>
    <w:p w14:paraId="45FDBCCA">
      <w:pPr>
        <w:pBdr>
          <w:top w:val="thickThinSmallGap" w:color="auto" w:sz="12" w:space="1"/>
          <w:left w:val="thickThinSmallGap" w:color="auto" w:sz="12" w:space="4"/>
          <w:bottom w:val="thinThickSmallGap" w:color="auto" w:sz="12" w:space="1"/>
          <w:right w:val="thinThickSmallGap" w:color="auto" w:sz="12" w:space="4"/>
        </w:pBdr>
      </w:pPr>
    </w:p>
    <w:p w14:paraId="324061DB">
      <w:pPr>
        <w:pBdr>
          <w:top w:val="thickThinSmallGap" w:color="auto" w:sz="12" w:space="1"/>
          <w:left w:val="thickThinSmallGap" w:color="auto" w:sz="12" w:space="4"/>
          <w:bottom w:val="thinThickSmallGap" w:color="auto" w:sz="12" w:space="1"/>
          <w:right w:val="thinThickSmallGap" w:color="auto" w:sz="12" w:space="4"/>
        </w:pBdr>
      </w:pPr>
    </w:p>
    <w:p w14:paraId="6AF6EB8B">
      <w:pPr>
        <w:pBdr>
          <w:top w:val="thickThinSmallGap" w:color="auto" w:sz="12" w:space="1"/>
          <w:left w:val="thickThinSmallGap" w:color="auto" w:sz="12" w:space="4"/>
          <w:bottom w:val="thinThickSmallGap" w:color="auto" w:sz="12" w:space="1"/>
          <w:right w:val="thinThickSmallGap" w:color="auto" w:sz="12" w:space="4"/>
        </w:pBdr>
      </w:pPr>
    </w:p>
    <w:p w14:paraId="1DB71D4C">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Đề tài:</w:t>
      </w:r>
      <w:r>
        <w:rPr>
          <w:i/>
        </w:rPr>
        <w:t xml:space="preserve"> </w:t>
      </w:r>
    </w:p>
    <w:p w14:paraId="31269E1C">
      <w:pPr>
        <w:pStyle w:val="75"/>
        <w:pBdr>
          <w:top w:val="thickThinSmallGap" w:color="auto" w:sz="12" w:space="1"/>
          <w:left w:val="thickThinSmallGap" w:color="auto" w:sz="12" w:space="4"/>
          <w:bottom w:val="thinThickSmallGap" w:color="auto" w:sz="12" w:space="1"/>
          <w:right w:val="thinThickSmallGap" w:color="auto" w:sz="12" w:space="4"/>
        </w:pBdr>
      </w:pPr>
      <w:r>
        <w:rPr>
          <w:lang w:val="vi-VN"/>
        </w:rPr>
        <w:t>Xây dựng Web Bán Quần Áo</w:t>
      </w:r>
    </w:p>
    <w:p w14:paraId="318C6978">
      <w:pPr>
        <w:pBdr>
          <w:top w:val="thickThinSmallGap" w:color="auto" w:sz="12" w:space="1"/>
          <w:left w:val="thickThinSmallGap" w:color="auto" w:sz="12" w:space="4"/>
          <w:bottom w:val="thinThickSmallGap" w:color="auto" w:sz="12" w:space="1"/>
          <w:right w:val="thinThickSmallGap" w:color="auto" w:sz="12" w:space="4"/>
        </w:pBdr>
      </w:pPr>
    </w:p>
    <w:p w14:paraId="72B6FD81">
      <w:pPr>
        <w:pBdr>
          <w:top w:val="thickThinSmallGap" w:color="auto" w:sz="12" w:space="1"/>
          <w:left w:val="thickThinSmallGap" w:color="auto" w:sz="12" w:space="4"/>
          <w:bottom w:val="thinThickSmallGap" w:color="auto" w:sz="12" w:space="1"/>
          <w:right w:val="thinThickSmallGap" w:color="auto" w:sz="12" w:space="4"/>
        </w:pBdr>
      </w:pPr>
    </w:p>
    <w:p w14:paraId="712820B1">
      <w:pPr>
        <w:pBdr>
          <w:top w:val="thickThinSmallGap" w:color="auto" w:sz="12" w:space="1"/>
          <w:left w:val="thickThinSmallGap" w:color="auto" w:sz="12" w:space="4"/>
          <w:bottom w:val="thinThickSmallGap" w:color="auto" w:sz="12" w:space="1"/>
          <w:right w:val="thinThickSmallGap" w:color="auto" w:sz="12" w:space="4"/>
        </w:pBdr>
      </w:pPr>
    </w:p>
    <w:p w14:paraId="2B7B169F">
      <w:pPr>
        <w:pBdr>
          <w:top w:val="thickThinSmallGap" w:color="auto" w:sz="12" w:space="1"/>
          <w:left w:val="thickThinSmallGap" w:color="auto" w:sz="12" w:space="4"/>
          <w:bottom w:val="thinThickSmallGap" w:color="auto" w:sz="12" w:space="1"/>
          <w:right w:val="thinThickSmallGap" w:color="auto" w:sz="12" w:space="4"/>
        </w:pBdr>
      </w:pPr>
    </w:p>
    <w:p w14:paraId="2C1F9007">
      <w:pPr>
        <w:pBdr>
          <w:top w:val="thickThinSmallGap" w:color="auto" w:sz="12" w:space="1"/>
          <w:left w:val="thickThinSmallGap" w:color="auto" w:sz="12" w:space="4"/>
          <w:bottom w:val="thinThickSmallGap" w:color="auto" w:sz="12" w:space="1"/>
          <w:right w:val="thinThickSmallGap" w:color="auto" w:sz="12" w:space="4"/>
        </w:pBdr>
      </w:pPr>
    </w:p>
    <w:p w14:paraId="51E53435">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6110C306">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5B169AFD">
      <w:pPr>
        <w:pBdr>
          <w:top w:val="thickThinSmallGap" w:color="auto" w:sz="12" w:space="1"/>
          <w:left w:val="thickThinSmallGap" w:color="auto" w:sz="12" w:space="4"/>
          <w:bottom w:val="thinThickSmallGap" w:color="auto" w:sz="12" w:space="1"/>
          <w:right w:val="thinThickSmallGap" w:color="auto" w:sz="12" w:space="4"/>
        </w:pBdr>
      </w:pPr>
    </w:p>
    <w:p w14:paraId="0D44C5A3">
      <w:pPr>
        <w:pBdr>
          <w:top w:val="thickThinSmallGap" w:color="auto" w:sz="12" w:space="1"/>
          <w:left w:val="thickThinSmallGap" w:color="auto" w:sz="12" w:space="4"/>
          <w:bottom w:val="thinThickSmallGap" w:color="auto" w:sz="12" w:space="1"/>
          <w:right w:val="thinThickSmallGap" w:color="auto" w:sz="12" w:space="4"/>
        </w:pBdr>
      </w:pPr>
    </w:p>
    <w:p w14:paraId="225EBD02">
      <w:pPr>
        <w:pBdr>
          <w:top w:val="thickThinSmallGap" w:color="auto" w:sz="12" w:space="1"/>
          <w:left w:val="thickThinSmallGap" w:color="auto" w:sz="12" w:space="4"/>
          <w:bottom w:val="thinThickSmallGap" w:color="auto" w:sz="12" w:space="1"/>
          <w:right w:val="thinThickSmallGap" w:color="auto" w:sz="12" w:space="4"/>
        </w:pBdr>
      </w:pPr>
    </w:p>
    <w:p w14:paraId="2785B172">
      <w:pPr>
        <w:pBdr>
          <w:top w:val="thickThinSmallGap" w:color="auto" w:sz="12" w:space="1"/>
          <w:left w:val="thickThinSmallGap" w:color="auto" w:sz="12" w:space="4"/>
          <w:bottom w:val="thinThickSmallGap" w:color="auto" w:sz="12" w:space="1"/>
          <w:right w:val="thinThickSmallGap" w:color="auto" w:sz="12" w:space="4"/>
        </w:pBdr>
      </w:pPr>
    </w:p>
    <w:p w14:paraId="4EF53356">
      <w:pPr>
        <w:pBdr>
          <w:top w:val="thickThinSmallGap" w:color="auto" w:sz="12" w:space="1"/>
          <w:left w:val="thickThinSmallGap" w:color="auto" w:sz="12" w:space="4"/>
          <w:bottom w:val="thinThickSmallGap" w:color="auto" w:sz="12" w:space="1"/>
          <w:right w:val="thinThickSmallGap" w:color="auto" w:sz="12" w:space="4"/>
        </w:pBdr>
      </w:pPr>
    </w:p>
    <w:p w14:paraId="2FBF4AAD">
      <w:pPr>
        <w:pBdr>
          <w:top w:val="thickThinSmallGap" w:color="auto" w:sz="12" w:space="1"/>
          <w:left w:val="thickThinSmallGap" w:color="auto" w:sz="12" w:space="4"/>
          <w:bottom w:val="thinThickSmallGap" w:color="auto" w:sz="12" w:space="1"/>
          <w:right w:val="thinThickSmallGap" w:color="auto" w:sz="12" w:space="4"/>
        </w:pBdr>
      </w:pPr>
    </w:p>
    <w:p w14:paraId="58A09FEB">
      <w:pPr>
        <w:pBdr>
          <w:top w:val="thickThinSmallGap" w:color="auto" w:sz="12" w:space="1"/>
          <w:left w:val="thickThinSmallGap" w:color="auto" w:sz="12" w:space="4"/>
          <w:bottom w:val="thinThickSmallGap" w:color="auto" w:sz="12" w:space="1"/>
          <w:right w:val="thinThickSmallGap" w:color="auto" w:sz="12" w:space="4"/>
        </w:pBdr>
      </w:pPr>
    </w:p>
    <w:p w14:paraId="2523E8BE">
      <w:pPr>
        <w:pBdr>
          <w:top w:val="thickThinSmallGap" w:color="auto" w:sz="12" w:space="1"/>
          <w:left w:val="thickThinSmallGap" w:color="auto" w:sz="12" w:space="4"/>
          <w:bottom w:val="thinThickSmallGap" w:color="auto" w:sz="12" w:space="1"/>
          <w:right w:val="thinThickSmallGap" w:color="auto" w:sz="12" w:space="4"/>
        </w:pBdr>
      </w:pPr>
    </w:p>
    <w:p w14:paraId="6DA489DA">
      <w:pPr>
        <w:pBdr>
          <w:top w:val="thickThinSmallGap" w:color="auto" w:sz="12" w:space="1"/>
          <w:left w:val="thickThinSmallGap" w:color="auto" w:sz="12" w:space="4"/>
          <w:bottom w:val="thinThickSmallGap" w:color="auto" w:sz="12" w:space="1"/>
          <w:right w:val="thinThickSmallGap" w:color="auto" w:sz="12" w:space="4"/>
        </w:pBdr>
      </w:pPr>
    </w:p>
    <w:p w14:paraId="5C495F50">
      <w:pPr>
        <w:pBdr>
          <w:top w:val="thickThinSmallGap" w:color="auto" w:sz="12" w:space="1"/>
          <w:left w:val="thickThinSmallGap" w:color="auto" w:sz="12" w:space="4"/>
          <w:bottom w:val="thinThickSmallGap" w:color="auto" w:sz="12" w:space="1"/>
          <w:right w:val="thinThickSmallGap" w:color="auto" w:sz="12" w:space="4"/>
        </w:pBdr>
      </w:pPr>
    </w:p>
    <w:p w14:paraId="05DA684B">
      <w:pPr>
        <w:pBdr>
          <w:top w:val="thickThinSmallGap" w:color="auto" w:sz="12" w:space="1"/>
          <w:left w:val="thickThinSmallGap" w:color="auto" w:sz="12" w:space="4"/>
          <w:bottom w:val="thinThickSmallGap" w:color="auto" w:sz="12" w:space="1"/>
          <w:right w:val="thinThickSmallGap" w:color="auto" w:sz="12" w:space="4"/>
        </w:pBdr>
      </w:pPr>
    </w:p>
    <w:p w14:paraId="0A70A21D">
      <w:pPr>
        <w:pBdr>
          <w:top w:val="thickThinSmallGap" w:color="auto" w:sz="12" w:space="1"/>
          <w:left w:val="thickThinSmallGap" w:color="auto" w:sz="12" w:space="4"/>
          <w:bottom w:val="thinThickSmallGap" w:color="auto" w:sz="12" w:space="1"/>
          <w:right w:val="thinThickSmallGap" w:color="auto" w:sz="12" w:space="4"/>
        </w:pBdr>
        <w:jc w:val="center"/>
        <w:rPr>
          <w:bCs/>
          <w:sz w:val="28"/>
          <w:szCs w:val="28"/>
          <w:lang w:val="vi-VN"/>
        </w:rPr>
        <w:sectPr>
          <w:headerReference r:id="rId5" w:type="default"/>
          <w:footerReference r:id="rId6" w:type="default"/>
          <w:footerReference r:id="rId7" w:type="even"/>
          <w:pgSz w:w="11907" w:h="16840"/>
          <w:pgMar w:top="1701" w:right="1418" w:bottom="1701" w:left="1701" w:header="709" w:footer="709" w:gutter="0"/>
          <w:cols w:space="708" w:num="1"/>
          <w:titlePg/>
          <w:docGrid w:linePitch="360" w:charSpace="0"/>
        </w:sectPr>
      </w:pPr>
      <w:r>
        <w:rPr>
          <w:bCs/>
          <w:sz w:val="28"/>
          <w:szCs w:val="28"/>
        </w:rPr>
        <w:t>TPHCM – Năm 202</w:t>
      </w:r>
      <w:r>
        <w:rPr>
          <w:bCs/>
          <w:sz w:val="28"/>
          <w:szCs w:val="28"/>
          <w:lang w:val="vi-VN"/>
        </w:rPr>
        <w:t>4</w:t>
      </w:r>
    </w:p>
    <w:p w14:paraId="6DCD1940">
      <w:pPr>
        <w:spacing w:line="400" w:lineRule="atLeast"/>
        <w:jc w:val="center"/>
        <w:rPr>
          <w:bCs/>
          <w:sz w:val="26"/>
          <w:szCs w:val="26"/>
        </w:rPr>
      </w:pPr>
      <w:r>
        <w:rPr>
          <w:bCs/>
          <w:sz w:val="26"/>
          <w:szCs w:val="26"/>
        </w:rPr>
        <w:t>Trường ĐH Công Nghệ Sàigòn</w:t>
      </w:r>
    </w:p>
    <w:p w14:paraId="704E9C0A">
      <w:pPr>
        <w:spacing w:line="400" w:lineRule="atLeast"/>
        <w:jc w:val="center"/>
      </w:pPr>
      <w:r>
        <w:rPr>
          <w:b/>
          <w:bCs/>
          <w:sz w:val="26"/>
          <w:szCs w:val="26"/>
        </w:rPr>
        <w:t>KHOA CÔNG NGHỆ THÔNG TIN</w:t>
      </w:r>
    </w:p>
    <w:p w14:paraId="12C52C23"/>
    <w:p w14:paraId="313B01F9"/>
    <w:p w14:paraId="3FC77D55"/>
    <w:p w14:paraId="631FF17B"/>
    <w:p w14:paraId="5B7FE016"/>
    <w:p w14:paraId="53C4951E"/>
    <w:p w14:paraId="379973AB"/>
    <w:p w14:paraId="14F743CF">
      <w:pPr>
        <w:jc w:val="center"/>
        <w:rPr>
          <w:sz w:val="32"/>
          <w:szCs w:val="32"/>
        </w:rPr>
      </w:pPr>
      <w:r>
        <w:rPr>
          <w:sz w:val="32"/>
          <w:szCs w:val="32"/>
        </w:rPr>
        <w:t xml:space="preserve">ĐỒ ÁN PHÂN TÍCH THIẾT KẾ </w:t>
      </w:r>
    </w:p>
    <w:p w14:paraId="6CF12A1F">
      <w:pPr>
        <w:jc w:val="center"/>
        <w:rPr>
          <w:sz w:val="32"/>
          <w:szCs w:val="32"/>
        </w:rPr>
      </w:pPr>
      <w:r>
        <w:rPr>
          <w:sz w:val="32"/>
          <w:szCs w:val="32"/>
        </w:rPr>
        <w:t>HỆ THỐNG THÔNG TIN</w:t>
      </w:r>
    </w:p>
    <w:p w14:paraId="7AE9E3DD"/>
    <w:p w14:paraId="79D7982F"/>
    <w:p w14:paraId="5EF62980"/>
    <w:p w14:paraId="24A2F908"/>
    <w:p w14:paraId="1B38601B"/>
    <w:p w14:paraId="5CCBA820"/>
    <w:p w14:paraId="0BFDB5EF"/>
    <w:p w14:paraId="1F39514A"/>
    <w:p w14:paraId="74F057F3"/>
    <w:p w14:paraId="436AFDD6"/>
    <w:p w14:paraId="7A98DE9E">
      <w:pPr>
        <w:spacing w:after="240" w:line="360" w:lineRule="auto"/>
        <w:rPr>
          <w:i/>
        </w:rPr>
      </w:pPr>
      <w:r>
        <w:rPr>
          <w:i/>
          <w:sz w:val="26"/>
          <w:lang w:val="vi-VN"/>
        </w:rPr>
        <w:t>Đ</w:t>
      </w:r>
      <w:r>
        <w:rPr>
          <w:i/>
          <w:sz w:val="26"/>
        </w:rPr>
        <w:t>ề tài:</w:t>
      </w:r>
      <w:r>
        <w:rPr>
          <w:i/>
        </w:rPr>
        <w:t xml:space="preserve"> </w:t>
      </w:r>
    </w:p>
    <w:p w14:paraId="55A15878">
      <w:pPr>
        <w:pStyle w:val="75"/>
        <w:rPr>
          <w:lang w:val="vi-VN"/>
        </w:rPr>
      </w:pPr>
      <w:r>
        <w:rPr>
          <w:lang w:val="vi-VN"/>
        </w:rPr>
        <w:t>Xây dựng Web Bán Quần Áo</w:t>
      </w:r>
    </w:p>
    <w:p w14:paraId="29CBE436"/>
    <w:p w14:paraId="0DFEC5AF"/>
    <w:p w14:paraId="01F28ACB"/>
    <w:p w14:paraId="50C33469"/>
    <w:p w14:paraId="6BBE6F7E"/>
    <w:p w14:paraId="03C83355">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pPr>
        <w:spacing w:before="120" w:line="320" w:lineRule="exact"/>
        <w:ind w:left="2268"/>
        <w:rPr>
          <w:sz w:val="26"/>
          <w:szCs w:val="26"/>
        </w:rPr>
      </w:pPr>
      <w:r>
        <w:rPr>
          <w:sz w:val="26"/>
          <w:szCs w:val="26"/>
        </w:rPr>
        <w:t>Sinh viên thực hiện:</w:t>
      </w:r>
    </w:p>
    <w:p w14:paraId="0B9E7D71">
      <w:pPr>
        <w:spacing w:before="120" w:line="320" w:lineRule="exact"/>
        <w:ind w:left="2552"/>
        <w:rPr>
          <w:sz w:val="26"/>
          <w:szCs w:val="26"/>
          <w:lang w:val="vi-VN"/>
        </w:rPr>
      </w:pPr>
      <w:r>
        <w:rPr>
          <w:sz w:val="26"/>
          <w:szCs w:val="26"/>
        </w:rPr>
        <w:tab/>
      </w:r>
      <w:r>
        <w:rPr>
          <w:sz w:val="26"/>
          <w:szCs w:val="26"/>
        </w:rPr>
        <w:tab/>
      </w:r>
      <w:r>
        <w:rPr>
          <w:sz w:val="26"/>
          <w:szCs w:val="26"/>
        </w:rPr>
        <w:t xml:space="preserve">1. </w:t>
      </w:r>
      <w:r>
        <w:rPr>
          <w:sz w:val="26"/>
          <w:szCs w:val="26"/>
          <w:lang w:val="vi-VN"/>
        </w:rPr>
        <w:t>Lê Trọng Đạt_DH52110763</w:t>
      </w:r>
    </w:p>
    <w:p w14:paraId="5A3F19E9">
      <w:pPr>
        <w:spacing w:before="120" w:line="320" w:lineRule="exact"/>
        <w:ind w:left="2552"/>
        <w:rPr>
          <w:lang w:val="vi-VN"/>
        </w:rPr>
      </w:pPr>
      <w:r>
        <w:tab/>
      </w:r>
      <w:r>
        <w:tab/>
      </w:r>
      <w:r>
        <w:t xml:space="preserve">2. </w:t>
      </w:r>
      <w:r>
        <w:rPr>
          <w:lang w:val="vi-VN"/>
        </w:rPr>
        <w:t>Nguyễn Huỳnh Đức Duy_Dh52110708</w:t>
      </w:r>
    </w:p>
    <w:p w14:paraId="41D1F2E2">
      <w:pPr>
        <w:spacing w:before="120" w:line="320" w:lineRule="exact"/>
        <w:ind w:left="2552"/>
      </w:pPr>
      <w:r>
        <w:t xml:space="preserve"> </w:t>
      </w:r>
    </w:p>
    <w:p w14:paraId="2E5FAFE1"/>
    <w:p w14:paraId="27EB142B"/>
    <w:p w14:paraId="00718FC4"/>
    <w:p w14:paraId="1FA4F306"/>
    <w:p w14:paraId="160BF617"/>
    <w:p w14:paraId="63EC8537"/>
    <w:p w14:paraId="03BF81AA"/>
    <w:p w14:paraId="64DDF720"/>
    <w:p w14:paraId="325E7273"/>
    <w:p w14:paraId="32CB4490">
      <w:pPr>
        <w:jc w:val="center"/>
        <w:rPr>
          <w:bCs/>
          <w:sz w:val="28"/>
          <w:szCs w:val="28"/>
          <w:lang w:val="vi-VN"/>
        </w:rPr>
        <w:sectPr>
          <w:headerReference r:id="rId8" w:type="first"/>
          <w:footerReference r:id="rId9" w:type="first"/>
          <w:pgSz w:w="11907" w:h="16840"/>
          <w:pgMar w:top="1418" w:right="1418" w:bottom="1418" w:left="1701" w:header="709" w:footer="709" w:gutter="0"/>
          <w:cols w:space="708" w:num="1"/>
          <w:titlePg/>
          <w:docGrid w:linePitch="360" w:charSpace="0"/>
        </w:sectPr>
      </w:pPr>
      <w:r>
        <w:rPr>
          <w:bCs/>
          <w:sz w:val="28"/>
          <w:szCs w:val="28"/>
        </w:rPr>
        <w:t>TPHCM – Năm 202</w:t>
      </w:r>
      <w:r>
        <w:rPr>
          <w:bCs/>
          <w:sz w:val="28"/>
          <w:szCs w:val="28"/>
          <w:lang w:val="vi-VN"/>
        </w:rPr>
        <w:t>4</w:t>
      </w:r>
    </w:p>
    <w:p w14:paraId="3CF26B11">
      <w:pPr>
        <w:pStyle w:val="37"/>
      </w:pPr>
      <w:r>
        <w:t>Mục lục</w:t>
      </w:r>
    </w:p>
    <w:p w14:paraId="3B0246AA">
      <w:pPr>
        <w:pStyle w:val="38"/>
        <w:rPr>
          <w:rFonts w:ascii="Calibri" w:hAnsi="Calibri"/>
          <w:sz w:val="22"/>
          <w:szCs w:val="22"/>
        </w:rPr>
      </w:pPr>
      <w:r>
        <w:rPr>
          <w:b/>
        </w:rPr>
        <w:fldChar w:fldCharType="begin"/>
      </w:r>
      <w:r>
        <w:rPr>
          <w:b/>
        </w:rPr>
        <w:instrText xml:space="preserve"> TOC \h \z \t "Heading 1,1,Heading 2,2" </w:instrText>
      </w:r>
      <w:r>
        <w:rPr>
          <w:b/>
        </w:rPr>
        <w:fldChar w:fldCharType="separate"/>
      </w:r>
      <w:r>
        <w:fldChar w:fldCharType="begin"/>
      </w:r>
      <w:r>
        <w:instrText xml:space="preserve"> HYPERLINK \l "_Toc90029256" </w:instrText>
      </w:r>
      <w:r>
        <w:fldChar w:fldCharType="separate"/>
      </w:r>
      <w:r>
        <w:rPr>
          <w:rStyle w:val="25"/>
        </w:rPr>
        <w:t>Chương 1. Giới thiệu</w:t>
      </w:r>
      <w:r>
        <w:tab/>
      </w:r>
      <w:r>
        <w:fldChar w:fldCharType="begin"/>
      </w:r>
      <w:r>
        <w:instrText xml:space="preserve"> PAGEREF _Toc90029256 \h </w:instrText>
      </w:r>
      <w:r>
        <w:fldChar w:fldCharType="separate"/>
      </w:r>
      <w:r>
        <w:t>6</w:t>
      </w:r>
      <w:r>
        <w:fldChar w:fldCharType="end"/>
      </w:r>
      <w:r>
        <w:fldChar w:fldCharType="end"/>
      </w:r>
    </w:p>
    <w:p w14:paraId="615DB947">
      <w:pPr>
        <w:pStyle w:val="39"/>
        <w:rPr>
          <w:rFonts w:ascii="Calibri" w:hAnsi="Calibri"/>
          <w:i w:val="0"/>
          <w:sz w:val="22"/>
          <w:szCs w:val="22"/>
        </w:rPr>
      </w:pPr>
      <w:r>
        <w:fldChar w:fldCharType="begin"/>
      </w:r>
      <w:r>
        <w:instrText xml:space="preserve"> HYPERLINK \l "_Toc90029257" </w:instrText>
      </w:r>
      <w:r>
        <w:fldChar w:fldCharType="separate"/>
      </w:r>
      <w:r>
        <w:rPr>
          <w:rStyle w:val="25"/>
        </w:rPr>
        <w:t>1.1 Mục tiêu</w:t>
      </w:r>
      <w:r>
        <w:tab/>
      </w:r>
      <w:r>
        <w:fldChar w:fldCharType="begin"/>
      </w:r>
      <w:r>
        <w:instrText xml:space="preserve"> PAGEREF _Toc90029257 \h </w:instrText>
      </w:r>
      <w:r>
        <w:fldChar w:fldCharType="separate"/>
      </w:r>
      <w:r>
        <w:t>6</w:t>
      </w:r>
      <w:r>
        <w:fldChar w:fldCharType="end"/>
      </w:r>
      <w:r>
        <w:fldChar w:fldCharType="end"/>
      </w:r>
    </w:p>
    <w:p w14:paraId="6399CA9B">
      <w:pPr>
        <w:pStyle w:val="39"/>
        <w:rPr>
          <w:rStyle w:val="25"/>
          <w:lang w:val="vi-VN"/>
        </w:rPr>
      </w:pPr>
      <w:r>
        <w:fldChar w:fldCharType="begin"/>
      </w:r>
      <w:r>
        <w:instrText xml:space="preserve"> HYPERLINK \l "_Toc90029258" </w:instrText>
      </w:r>
      <w:r>
        <w:fldChar w:fldCharType="separate"/>
      </w:r>
      <w:r>
        <w:rPr>
          <w:rStyle w:val="25"/>
        </w:rPr>
        <w:t>1.2 Phạm v</w:t>
      </w:r>
      <w:r>
        <w:rPr>
          <w:rStyle w:val="25"/>
          <w:lang w:val="vi-VN"/>
        </w:rPr>
        <w:t>i thực hiện</w:t>
      </w:r>
      <w:r>
        <w:tab/>
      </w:r>
      <w:r>
        <w:fldChar w:fldCharType="begin"/>
      </w:r>
      <w:r>
        <w:instrText xml:space="preserve"> PAGEREF _Toc90029258 \h </w:instrText>
      </w:r>
      <w:r>
        <w:fldChar w:fldCharType="separate"/>
      </w:r>
      <w:r>
        <w:t>6</w:t>
      </w:r>
      <w:r>
        <w:fldChar w:fldCharType="end"/>
      </w:r>
      <w:r>
        <w:fldChar w:fldCharType="end"/>
      </w:r>
    </w:p>
    <w:p w14:paraId="1DFE9924">
      <w:pPr>
        <w:rPr>
          <w:i/>
          <w:iCs/>
          <w:lang w:val="vi-VN"/>
        </w:rPr>
      </w:pPr>
    </w:p>
    <w:p w14:paraId="4B45C515">
      <w:pPr>
        <w:pStyle w:val="38"/>
        <w:rPr>
          <w:rFonts w:ascii="Calibri" w:hAnsi="Calibri"/>
          <w:sz w:val="22"/>
          <w:szCs w:val="22"/>
        </w:rPr>
      </w:pPr>
      <w:r>
        <w:fldChar w:fldCharType="begin"/>
      </w:r>
      <w:r>
        <w:instrText xml:space="preserve"> HYPERLINK \l "_Toc90029259" </w:instrText>
      </w:r>
      <w:r>
        <w:fldChar w:fldCharType="separate"/>
      </w:r>
      <w:r>
        <w:rPr>
          <w:rStyle w:val="25"/>
        </w:rPr>
        <w:t>Chương 2. Yêu</w:t>
      </w:r>
      <w:r>
        <w:rPr>
          <w:rStyle w:val="25"/>
          <w:lang w:val="vi-VN"/>
        </w:rPr>
        <w:t xml:space="preserve"> cầu của hệ thống </w:t>
      </w:r>
      <w:r>
        <w:tab/>
      </w:r>
      <w:r>
        <w:fldChar w:fldCharType="begin"/>
      </w:r>
      <w:r>
        <w:instrText xml:space="preserve"> PAGEREF _Toc90029259 \h </w:instrText>
      </w:r>
      <w:r>
        <w:fldChar w:fldCharType="separate"/>
      </w:r>
      <w:r>
        <w:t>7</w:t>
      </w:r>
      <w:r>
        <w:fldChar w:fldCharType="end"/>
      </w:r>
      <w:r>
        <w:fldChar w:fldCharType="end"/>
      </w:r>
    </w:p>
    <w:p w14:paraId="4EA689A6">
      <w:pPr>
        <w:pStyle w:val="39"/>
        <w:rPr>
          <w:rFonts w:ascii="Calibri" w:hAnsi="Calibri"/>
          <w:i w:val="0"/>
          <w:sz w:val="22"/>
          <w:szCs w:val="22"/>
        </w:rPr>
      </w:pPr>
      <w:r>
        <w:fldChar w:fldCharType="begin"/>
      </w:r>
      <w:r>
        <w:instrText xml:space="preserve"> HYPERLINK \l "_Toc90029260" </w:instrText>
      </w:r>
      <w:r>
        <w:fldChar w:fldCharType="separate"/>
      </w:r>
      <w:r>
        <w:rPr>
          <w:rStyle w:val="25"/>
        </w:rPr>
        <w:t>2.1</w:t>
      </w:r>
      <w:r>
        <w:rPr>
          <w:rStyle w:val="25"/>
          <w:lang w:val="vi-VN"/>
        </w:rPr>
        <w:t xml:space="preserve"> Yêu cầu chức năng</w:t>
      </w:r>
      <w:r>
        <w:tab/>
      </w:r>
      <w:r>
        <w:fldChar w:fldCharType="begin"/>
      </w:r>
      <w:r>
        <w:instrText xml:space="preserve"> PAGEREF _Toc90029260 \h </w:instrText>
      </w:r>
      <w:r>
        <w:fldChar w:fldCharType="separate"/>
      </w:r>
      <w:r>
        <w:t>7</w:t>
      </w:r>
      <w:r>
        <w:fldChar w:fldCharType="end"/>
      </w:r>
      <w:r>
        <w:fldChar w:fldCharType="end"/>
      </w:r>
    </w:p>
    <w:p w14:paraId="65FB8908">
      <w:pPr>
        <w:pStyle w:val="39"/>
        <w:rPr>
          <w:rFonts w:ascii="Calibri" w:hAnsi="Calibri"/>
          <w:i w:val="0"/>
          <w:sz w:val="22"/>
          <w:szCs w:val="22"/>
          <w:lang w:val="vi-VN"/>
        </w:rPr>
      </w:pPr>
      <w:r>
        <w:fldChar w:fldCharType="begin"/>
      </w:r>
      <w:r>
        <w:instrText xml:space="preserve"> HYPERLINK \l "_Toc90029261" </w:instrText>
      </w:r>
      <w:r>
        <w:fldChar w:fldCharType="separate"/>
      </w:r>
      <w:r>
        <w:rPr>
          <w:rStyle w:val="25"/>
        </w:rPr>
        <w:t>2.</w:t>
      </w:r>
      <w:r>
        <w:rPr>
          <w:rStyle w:val="25"/>
          <w:lang w:val="vi-VN"/>
        </w:rPr>
        <w:t>2 Yêu cầu phi chức năng</w:t>
      </w:r>
      <w:r>
        <w:tab/>
      </w:r>
      <w:r>
        <w:fldChar w:fldCharType="begin"/>
      </w:r>
      <w:r>
        <w:instrText xml:space="preserve"> PAGEREF _Toc90029261 \h </w:instrText>
      </w:r>
      <w:r>
        <w:fldChar w:fldCharType="separate"/>
      </w:r>
      <w:r>
        <w:t>8</w:t>
      </w:r>
      <w:r>
        <w:fldChar w:fldCharType="end"/>
      </w:r>
      <w:r>
        <w:fldChar w:fldCharType="end"/>
      </w:r>
    </w:p>
    <w:p w14:paraId="7DC4EF0A">
      <w:pPr>
        <w:pStyle w:val="38"/>
        <w:rPr>
          <w:rFonts w:ascii="Calibri" w:hAnsi="Calibri"/>
          <w:sz w:val="22"/>
          <w:szCs w:val="22"/>
        </w:rPr>
      </w:pPr>
      <w:r>
        <w:fldChar w:fldCharType="begin"/>
      </w:r>
      <w:r>
        <w:instrText xml:space="preserve"> HYPERLINK \l "_Toc90029263" </w:instrText>
      </w:r>
      <w:r>
        <w:fldChar w:fldCharType="separate"/>
      </w:r>
      <w:r>
        <w:rPr>
          <w:rStyle w:val="25"/>
        </w:rPr>
        <w:t>Chương 3. Các</w:t>
      </w:r>
      <w:r>
        <w:rPr>
          <w:rStyle w:val="25"/>
          <w:lang w:val="vi-VN"/>
        </w:rPr>
        <w:t xml:space="preserve"> hệ thống tương tự</w:t>
      </w:r>
      <w:r>
        <w:tab/>
      </w:r>
      <w:r>
        <w:fldChar w:fldCharType="begin"/>
      </w:r>
      <w:r>
        <w:instrText xml:space="preserve"> PAGEREF _Toc90029263 \h </w:instrText>
      </w:r>
      <w:r>
        <w:fldChar w:fldCharType="separate"/>
      </w:r>
      <w:r>
        <w:t>9</w:t>
      </w:r>
      <w:r>
        <w:fldChar w:fldCharType="end"/>
      </w:r>
      <w:r>
        <w:fldChar w:fldCharType="end"/>
      </w:r>
    </w:p>
    <w:p w14:paraId="07134B7F">
      <w:pPr>
        <w:pStyle w:val="39"/>
        <w:rPr>
          <w:rFonts w:ascii="Calibri" w:hAnsi="Calibri"/>
          <w:i w:val="0"/>
          <w:sz w:val="22"/>
          <w:szCs w:val="22"/>
        </w:rPr>
      </w:pPr>
      <w:r>
        <w:fldChar w:fldCharType="begin"/>
      </w:r>
      <w:r>
        <w:instrText xml:space="preserve"> HYPERLINK \l "_Toc90029264" </w:instrText>
      </w:r>
      <w:r>
        <w:fldChar w:fldCharType="separate"/>
      </w:r>
      <w:r>
        <w:rPr>
          <w:rStyle w:val="25"/>
        </w:rPr>
        <w:t>3.1 Hệ thống H1</w:t>
      </w:r>
      <w:r>
        <w:tab/>
      </w:r>
      <w:r>
        <w:fldChar w:fldCharType="begin"/>
      </w:r>
      <w:r>
        <w:instrText xml:space="preserve"> PAGEREF _Toc90029264 \h </w:instrText>
      </w:r>
      <w:r>
        <w:fldChar w:fldCharType="separate"/>
      </w:r>
      <w:r>
        <w:t>9</w:t>
      </w:r>
      <w:r>
        <w:fldChar w:fldCharType="end"/>
      </w:r>
      <w:r>
        <w:fldChar w:fldCharType="end"/>
      </w:r>
    </w:p>
    <w:p w14:paraId="0A43FA2B">
      <w:pPr>
        <w:pStyle w:val="39"/>
        <w:rPr>
          <w:rFonts w:ascii="Calibri" w:hAnsi="Calibri"/>
          <w:i w:val="0"/>
          <w:sz w:val="22"/>
          <w:szCs w:val="22"/>
        </w:rPr>
      </w:pPr>
      <w:r>
        <w:fldChar w:fldCharType="begin"/>
      </w:r>
      <w:r>
        <w:instrText xml:space="preserve"> HYPERLINK \l "_Toc90029265" </w:instrText>
      </w:r>
      <w:r>
        <w:fldChar w:fldCharType="separate"/>
      </w:r>
      <w:r>
        <w:rPr>
          <w:rStyle w:val="25"/>
        </w:rPr>
        <w:t>3.2 Hệ thống H</w:t>
      </w:r>
      <w:r>
        <w:rPr>
          <w:rStyle w:val="25"/>
          <w:lang w:val="vi-VN"/>
        </w:rPr>
        <w:t>2</w:t>
      </w:r>
      <w:r>
        <w:tab/>
      </w:r>
      <w:r>
        <w:fldChar w:fldCharType="begin"/>
      </w:r>
      <w:r>
        <w:instrText xml:space="preserve"> PAGEREF _Toc90029265 \h </w:instrText>
      </w:r>
      <w:r>
        <w:fldChar w:fldCharType="separate"/>
      </w:r>
      <w:r>
        <w:t>9</w:t>
      </w:r>
      <w:r>
        <w:fldChar w:fldCharType="end"/>
      </w:r>
      <w:r>
        <w:fldChar w:fldCharType="end"/>
      </w:r>
    </w:p>
    <w:p w14:paraId="6CE0EB7B">
      <w:pPr>
        <w:pStyle w:val="38"/>
        <w:rPr>
          <w:rFonts w:ascii="Calibri" w:hAnsi="Calibri"/>
          <w:sz w:val="22"/>
          <w:szCs w:val="22"/>
        </w:rPr>
      </w:pPr>
      <w:r>
        <w:fldChar w:fldCharType="begin"/>
      </w:r>
      <w:r>
        <w:instrText xml:space="preserve"> HYPERLINK \l "_Toc90029266" </w:instrText>
      </w:r>
      <w:r>
        <w:fldChar w:fldCharType="separate"/>
      </w:r>
      <w:r>
        <w:rPr>
          <w:rStyle w:val="25"/>
        </w:rPr>
        <w:t>Chương 4. Giải pháp đề xuất</w:t>
      </w:r>
      <w:r>
        <w:tab/>
      </w:r>
      <w:r>
        <w:fldChar w:fldCharType="begin"/>
      </w:r>
      <w:r>
        <w:instrText xml:space="preserve"> PAGEREF _Toc90029266 \h </w:instrText>
      </w:r>
      <w:r>
        <w:fldChar w:fldCharType="separate"/>
      </w:r>
      <w:r>
        <w:t>10</w:t>
      </w:r>
      <w:r>
        <w:fldChar w:fldCharType="end"/>
      </w:r>
      <w:r>
        <w:fldChar w:fldCharType="end"/>
      </w:r>
    </w:p>
    <w:p w14:paraId="0BB6BFCE">
      <w:pPr>
        <w:pStyle w:val="39"/>
        <w:rPr>
          <w:rFonts w:ascii="Calibri" w:hAnsi="Calibri"/>
          <w:i w:val="0"/>
          <w:sz w:val="22"/>
          <w:szCs w:val="22"/>
        </w:rPr>
      </w:pPr>
      <w:r>
        <w:fldChar w:fldCharType="begin"/>
      </w:r>
      <w:r>
        <w:instrText xml:space="preserve"> HYPERLINK \l "_Toc90029267" </w:instrText>
      </w:r>
      <w:r>
        <w:fldChar w:fldCharType="separate"/>
      </w:r>
      <w:r>
        <w:rPr>
          <w:rStyle w:val="25"/>
        </w:rPr>
        <w:t>4.1 Kiến trúc tổng thể</w:t>
      </w:r>
      <w:r>
        <w:tab/>
      </w:r>
      <w:r>
        <w:fldChar w:fldCharType="begin"/>
      </w:r>
      <w:r>
        <w:instrText xml:space="preserve"> PAGEREF _Toc90029267 \h </w:instrText>
      </w:r>
      <w:r>
        <w:fldChar w:fldCharType="separate"/>
      </w:r>
      <w:r>
        <w:t>10</w:t>
      </w:r>
      <w:r>
        <w:fldChar w:fldCharType="end"/>
      </w:r>
      <w:r>
        <w:fldChar w:fldCharType="end"/>
      </w:r>
    </w:p>
    <w:p w14:paraId="7CE8E785">
      <w:pPr>
        <w:pStyle w:val="39"/>
        <w:rPr>
          <w:rFonts w:ascii="Calibri" w:hAnsi="Calibri"/>
          <w:i w:val="0"/>
          <w:sz w:val="22"/>
          <w:szCs w:val="22"/>
        </w:rPr>
      </w:pPr>
      <w:r>
        <w:fldChar w:fldCharType="begin"/>
      </w:r>
      <w:r>
        <w:instrText xml:space="preserve"> HYPERLINK \l "_Toc90029268" </w:instrText>
      </w:r>
      <w:r>
        <w:fldChar w:fldCharType="separate"/>
      </w:r>
      <w:r>
        <w:rPr>
          <w:rStyle w:val="25"/>
        </w:rPr>
        <w:t>4.2 Giải pháp công nghệ</w:t>
      </w:r>
      <w:r>
        <w:tab/>
      </w:r>
      <w:r>
        <w:fldChar w:fldCharType="begin"/>
      </w:r>
      <w:r>
        <w:instrText xml:space="preserve"> PAGEREF _Toc90029268 \h </w:instrText>
      </w:r>
      <w:r>
        <w:fldChar w:fldCharType="separate"/>
      </w:r>
      <w:r>
        <w:t>12</w:t>
      </w:r>
      <w:r>
        <w:fldChar w:fldCharType="end"/>
      </w:r>
      <w:r>
        <w:fldChar w:fldCharType="end"/>
      </w:r>
    </w:p>
    <w:p w14:paraId="0E06E789">
      <w:pPr>
        <w:pStyle w:val="39"/>
        <w:rPr>
          <w:rFonts w:ascii="Calibri" w:hAnsi="Calibri"/>
          <w:i w:val="0"/>
          <w:sz w:val="22"/>
          <w:szCs w:val="22"/>
        </w:rPr>
      </w:pPr>
      <w:r>
        <w:fldChar w:fldCharType="begin"/>
      </w:r>
      <w:r>
        <w:instrText xml:space="preserve"> HYPERLINK \l "_Toc90029269" </w:instrText>
      </w:r>
      <w:r>
        <w:fldChar w:fldCharType="separate"/>
      </w:r>
      <w:r>
        <w:rPr>
          <w:rStyle w:val="25"/>
        </w:rPr>
        <w:t>4.3 Sơ đồ chức năng</w:t>
      </w:r>
      <w:r>
        <w:tab/>
      </w:r>
      <w:r>
        <w:fldChar w:fldCharType="begin"/>
      </w:r>
      <w:r>
        <w:instrText xml:space="preserve"> PAGEREF _Toc90029269 \h </w:instrText>
      </w:r>
      <w:r>
        <w:fldChar w:fldCharType="separate"/>
      </w:r>
      <w:r>
        <w:t>12</w:t>
      </w:r>
      <w:r>
        <w:fldChar w:fldCharType="end"/>
      </w:r>
      <w:r>
        <w:fldChar w:fldCharType="end"/>
      </w:r>
    </w:p>
    <w:p w14:paraId="39ED1CF4">
      <w:pPr>
        <w:pStyle w:val="39"/>
        <w:rPr>
          <w:rFonts w:ascii="Calibri" w:hAnsi="Calibri"/>
          <w:i w:val="0"/>
          <w:sz w:val="22"/>
          <w:szCs w:val="22"/>
        </w:rPr>
      </w:pPr>
      <w:r>
        <w:fldChar w:fldCharType="begin"/>
      </w:r>
      <w:r>
        <w:instrText xml:space="preserve"> HYPERLINK \l "_Toc90029270" </w:instrText>
      </w:r>
      <w:r>
        <w:fldChar w:fldCharType="separate"/>
      </w:r>
      <w:r>
        <w:rPr>
          <w:rStyle w:val="25"/>
        </w:rPr>
        <w:t>4.4 Sơ đồ use-case tổng quát</w:t>
      </w:r>
      <w:r>
        <w:tab/>
      </w:r>
      <w:r>
        <w:fldChar w:fldCharType="begin"/>
      </w:r>
      <w:r>
        <w:instrText xml:space="preserve"> PAGEREF _Toc90029270 \h </w:instrText>
      </w:r>
      <w:r>
        <w:fldChar w:fldCharType="separate"/>
      </w:r>
      <w:r>
        <w:t>12</w:t>
      </w:r>
      <w:r>
        <w:fldChar w:fldCharType="end"/>
      </w:r>
      <w:r>
        <w:fldChar w:fldCharType="end"/>
      </w:r>
    </w:p>
    <w:p w14:paraId="587CA098">
      <w:pPr>
        <w:pStyle w:val="38"/>
        <w:rPr>
          <w:rFonts w:ascii="Calibri" w:hAnsi="Calibri"/>
          <w:sz w:val="22"/>
          <w:szCs w:val="22"/>
        </w:rPr>
      </w:pPr>
      <w:r>
        <w:fldChar w:fldCharType="begin"/>
      </w:r>
      <w:r>
        <w:instrText xml:space="preserve"> HYPERLINK \l "_Toc90029271" </w:instrText>
      </w:r>
      <w:r>
        <w:fldChar w:fldCharType="separate"/>
      </w:r>
      <w:r>
        <w:rPr>
          <w:rStyle w:val="25"/>
        </w:rPr>
        <w:t>Chương 5. Thành phần dữ liệu</w:t>
      </w:r>
      <w:r>
        <w:tab/>
      </w:r>
      <w:r>
        <w:fldChar w:fldCharType="begin"/>
      </w:r>
      <w:r>
        <w:instrText xml:space="preserve"> PAGEREF _Toc90029271 \h </w:instrText>
      </w:r>
      <w:r>
        <w:fldChar w:fldCharType="separate"/>
      </w:r>
      <w:r>
        <w:t>13</w:t>
      </w:r>
      <w:r>
        <w:fldChar w:fldCharType="end"/>
      </w:r>
      <w:r>
        <w:fldChar w:fldCharType="end"/>
      </w:r>
    </w:p>
    <w:p w14:paraId="4029CCE6">
      <w:pPr>
        <w:pStyle w:val="39"/>
        <w:rPr>
          <w:rFonts w:ascii="Calibri" w:hAnsi="Calibri"/>
          <w:i w:val="0"/>
          <w:sz w:val="22"/>
          <w:szCs w:val="22"/>
        </w:rPr>
      </w:pPr>
      <w:r>
        <w:fldChar w:fldCharType="begin"/>
      </w:r>
      <w:r>
        <w:instrText xml:space="preserve"> HYPERLINK \l "_Toc90029272" </w:instrText>
      </w:r>
      <w:r>
        <w:fldChar w:fldCharType="separate"/>
      </w:r>
      <w:r>
        <w:rPr>
          <w:rStyle w:val="25"/>
        </w:rPr>
        <w:t>5.1 Phân tích dữ</w:t>
      </w:r>
      <w:r>
        <w:rPr>
          <w:rStyle w:val="25"/>
          <w:lang w:val="vi-VN"/>
        </w:rPr>
        <w:t xml:space="preserve"> liệu </w:t>
      </w:r>
      <w:r>
        <w:rPr>
          <w:rStyle w:val="25"/>
        </w:rPr>
        <w:t>ở mức quan niệm</w:t>
      </w:r>
      <w:r>
        <w:tab/>
      </w:r>
      <w:r>
        <w:fldChar w:fldCharType="begin"/>
      </w:r>
      <w:r>
        <w:instrText xml:space="preserve"> PAGEREF _Toc90029272 \h </w:instrText>
      </w:r>
      <w:r>
        <w:fldChar w:fldCharType="separate"/>
      </w:r>
      <w:r>
        <w:t>13</w:t>
      </w:r>
      <w:r>
        <w:fldChar w:fldCharType="end"/>
      </w:r>
      <w:r>
        <w:fldChar w:fldCharType="end"/>
      </w:r>
    </w:p>
    <w:p w14:paraId="1EA659B1">
      <w:pPr>
        <w:pStyle w:val="39"/>
        <w:rPr>
          <w:rFonts w:ascii="Calibri" w:hAnsi="Calibri"/>
          <w:i w:val="0"/>
          <w:sz w:val="22"/>
          <w:szCs w:val="22"/>
        </w:rPr>
      </w:pPr>
      <w:r>
        <w:fldChar w:fldCharType="begin"/>
      </w:r>
      <w:r>
        <w:instrText xml:space="preserve"> HYPERLINK \l "_Toc90029273" </w:instrText>
      </w:r>
      <w:r>
        <w:fldChar w:fldCharType="separate"/>
      </w:r>
      <w:r>
        <w:rPr>
          <w:rStyle w:val="25"/>
        </w:rPr>
        <w:t>5.2 Thiết</w:t>
      </w:r>
      <w:r>
        <w:rPr>
          <w:rStyle w:val="25"/>
          <w:lang w:val="vi-VN"/>
        </w:rPr>
        <w:t xml:space="preserve"> kế dữ liệu</w:t>
      </w:r>
      <w:r>
        <w:tab/>
      </w:r>
      <w:r>
        <w:fldChar w:fldCharType="begin"/>
      </w:r>
      <w:r>
        <w:instrText xml:space="preserve"> PAGEREF _Toc90029273 \h </w:instrText>
      </w:r>
      <w:r>
        <w:fldChar w:fldCharType="separate"/>
      </w:r>
      <w:r>
        <w:t>14</w:t>
      </w:r>
      <w:r>
        <w:fldChar w:fldCharType="end"/>
      </w:r>
      <w:r>
        <w:fldChar w:fldCharType="end"/>
      </w:r>
    </w:p>
    <w:p w14:paraId="6ECB8F60">
      <w:pPr>
        <w:pStyle w:val="38"/>
        <w:rPr>
          <w:rFonts w:ascii="Calibri" w:hAnsi="Calibri"/>
          <w:sz w:val="22"/>
          <w:szCs w:val="22"/>
        </w:rPr>
      </w:pPr>
      <w:r>
        <w:fldChar w:fldCharType="begin"/>
      </w:r>
      <w:r>
        <w:instrText xml:space="preserve"> HYPERLINK \l "_Toc90029274" </w:instrText>
      </w:r>
      <w:r>
        <w:fldChar w:fldCharType="separate"/>
      </w:r>
      <w:r>
        <w:rPr>
          <w:rStyle w:val="25"/>
        </w:rPr>
        <w:t>Chương 6. Thiết kế cho chức năng 1</w:t>
      </w:r>
      <w:r>
        <w:tab/>
      </w:r>
      <w:r>
        <w:fldChar w:fldCharType="begin"/>
      </w:r>
      <w:r>
        <w:instrText xml:space="preserve"> PAGEREF _Toc90029274 \h </w:instrText>
      </w:r>
      <w:r>
        <w:fldChar w:fldCharType="separate"/>
      </w:r>
      <w:r>
        <w:t>16</w:t>
      </w:r>
      <w:r>
        <w:fldChar w:fldCharType="end"/>
      </w:r>
      <w:r>
        <w:fldChar w:fldCharType="end"/>
      </w:r>
    </w:p>
    <w:p w14:paraId="124838EF">
      <w:pPr>
        <w:pStyle w:val="39"/>
        <w:rPr>
          <w:rFonts w:ascii="Calibri" w:hAnsi="Calibri"/>
          <w:i w:val="0"/>
          <w:sz w:val="22"/>
          <w:szCs w:val="22"/>
        </w:rPr>
      </w:pPr>
      <w:r>
        <w:fldChar w:fldCharType="begin"/>
      </w:r>
      <w:r>
        <w:instrText xml:space="preserve"> HYPERLINK \l "_Toc90029275" </w:instrText>
      </w:r>
      <w:r>
        <w:fldChar w:fldCharType="separate"/>
      </w:r>
      <w:r>
        <w:rPr>
          <w:rStyle w:val="25"/>
        </w:rPr>
        <w:t>6.1 Sơ đồ chức năng 1</w:t>
      </w:r>
      <w:r>
        <w:tab/>
      </w:r>
      <w:r>
        <w:fldChar w:fldCharType="begin"/>
      </w:r>
      <w:r>
        <w:instrText xml:space="preserve"> PAGEREF _Toc90029275 \h </w:instrText>
      </w:r>
      <w:r>
        <w:fldChar w:fldCharType="separate"/>
      </w:r>
      <w:r>
        <w:t>16</w:t>
      </w:r>
      <w:r>
        <w:fldChar w:fldCharType="end"/>
      </w:r>
      <w:r>
        <w:fldChar w:fldCharType="end"/>
      </w:r>
    </w:p>
    <w:p w14:paraId="77BCE164">
      <w:pPr>
        <w:pStyle w:val="39"/>
        <w:rPr>
          <w:rFonts w:ascii="Calibri" w:hAnsi="Calibri"/>
          <w:i w:val="0"/>
          <w:sz w:val="22"/>
          <w:szCs w:val="22"/>
        </w:rPr>
      </w:pPr>
      <w:r>
        <w:fldChar w:fldCharType="begin"/>
      </w:r>
      <w:r>
        <w:instrText xml:space="preserve"> HYPERLINK \l "_Toc90029276" </w:instrText>
      </w:r>
      <w:r>
        <w:fldChar w:fldCharType="separate"/>
      </w:r>
      <w:r>
        <w:rPr>
          <w:rStyle w:val="25"/>
        </w:rPr>
        <w:t>6.2 Sơ đồ use-case chức năng 1</w:t>
      </w:r>
      <w:r>
        <w:tab/>
      </w:r>
      <w:r>
        <w:fldChar w:fldCharType="begin"/>
      </w:r>
      <w:r>
        <w:instrText xml:space="preserve"> PAGEREF _Toc90029276 \h </w:instrText>
      </w:r>
      <w:r>
        <w:fldChar w:fldCharType="separate"/>
      </w:r>
      <w:r>
        <w:t>16</w:t>
      </w:r>
      <w:r>
        <w:fldChar w:fldCharType="end"/>
      </w:r>
      <w:r>
        <w:fldChar w:fldCharType="end"/>
      </w:r>
    </w:p>
    <w:p w14:paraId="241FBEDA">
      <w:pPr>
        <w:pStyle w:val="39"/>
        <w:rPr>
          <w:rFonts w:ascii="Calibri" w:hAnsi="Calibri"/>
          <w:i w:val="0"/>
          <w:sz w:val="22"/>
          <w:szCs w:val="22"/>
        </w:rPr>
      </w:pPr>
      <w:r>
        <w:fldChar w:fldCharType="begin"/>
      </w:r>
      <w:r>
        <w:instrText xml:space="preserve"> HYPERLINK \l "_Toc90029277" </w:instrText>
      </w:r>
      <w:r>
        <w:fldChar w:fldCharType="separate"/>
      </w:r>
      <w:r>
        <w:rPr>
          <w:rStyle w:val="25"/>
        </w:rPr>
        <w:t>6.3 Sơ đồ dữ liệu của chức năng 1</w:t>
      </w:r>
      <w:r>
        <w:tab/>
      </w:r>
      <w:r>
        <w:fldChar w:fldCharType="begin"/>
      </w:r>
      <w:r>
        <w:instrText xml:space="preserve"> PAGEREF _Toc90029277 \h </w:instrText>
      </w:r>
      <w:r>
        <w:fldChar w:fldCharType="separate"/>
      </w:r>
      <w:r>
        <w:t>18</w:t>
      </w:r>
      <w:r>
        <w:fldChar w:fldCharType="end"/>
      </w:r>
      <w:r>
        <w:fldChar w:fldCharType="end"/>
      </w:r>
    </w:p>
    <w:p w14:paraId="70E97F0B">
      <w:pPr>
        <w:pStyle w:val="39"/>
        <w:rPr>
          <w:rFonts w:ascii="Calibri" w:hAnsi="Calibri"/>
          <w:i w:val="0"/>
          <w:sz w:val="22"/>
          <w:szCs w:val="22"/>
        </w:rPr>
      </w:pPr>
      <w:r>
        <w:fldChar w:fldCharType="begin"/>
      </w:r>
      <w:r>
        <w:instrText xml:space="preserve"> HYPERLINK \l "_Toc90029278" </w:instrText>
      </w:r>
      <w:r>
        <w:fldChar w:fldCharType="separate"/>
      </w:r>
      <w:r>
        <w:rPr>
          <w:rStyle w:val="25"/>
        </w:rPr>
        <w:t>6.4 Sơ đồ tuần tự của chức năng 1</w:t>
      </w:r>
      <w:r>
        <w:tab/>
      </w:r>
      <w:r>
        <w:fldChar w:fldCharType="begin"/>
      </w:r>
      <w:r>
        <w:instrText xml:space="preserve"> PAGEREF _Toc90029278 \h </w:instrText>
      </w:r>
      <w:r>
        <w:fldChar w:fldCharType="separate"/>
      </w:r>
      <w:r>
        <w:t>18</w:t>
      </w:r>
      <w:r>
        <w:fldChar w:fldCharType="end"/>
      </w:r>
      <w:r>
        <w:fldChar w:fldCharType="end"/>
      </w:r>
    </w:p>
    <w:p w14:paraId="48BBBEA2">
      <w:pPr>
        <w:pStyle w:val="39"/>
        <w:rPr>
          <w:rFonts w:ascii="Calibri" w:hAnsi="Calibri"/>
          <w:i w:val="0"/>
          <w:sz w:val="22"/>
          <w:szCs w:val="22"/>
        </w:rPr>
      </w:pPr>
      <w:r>
        <w:fldChar w:fldCharType="begin"/>
      </w:r>
      <w:r>
        <w:instrText xml:space="preserve"> HYPERLINK \l "_Toc90029279" </w:instrText>
      </w:r>
      <w:r>
        <w:fldChar w:fldCharType="separate"/>
      </w:r>
      <w:r>
        <w:rPr>
          <w:rStyle w:val="25"/>
        </w:rPr>
        <w:t>6.5 Sơ đồ trạng thái của chức năng 1</w:t>
      </w:r>
      <w:r>
        <w:tab/>
      </w:r>
      <w:r>
        <w:fldChar w:fldCharType="begin"/>
      </w:r>
      <w:r>
        <w:instrText xml:space="preserve"> PAGEREF _Toc90029279 \h </w:instrText>
      </w:r>
      <w:r>
        <w:fldChar w:fldCharType="separate"/>
      </w:r>
      <w:r>
        <w:t>18</w:t>
      </w:r>
      <w:r>
        <w:fldChar w:fldCharType="end"/>
      </w:r>
      <w:r>
        <w:fldChar w:fldCharType="end"/>
      </w:r>
    </w:p>
    <w:p w14:paraId="658D2D95">
      <w:pPr>
        <w:pStyle w:val="38"/>
        <w:rPr>
          <w:rFonts w:ascii="Calibri" w:hAnsi="Calibri"/>
          <w:sz w:val="22"/>
          <w:szCs w:val="22"/>
        </w:rPr>
      </w:pPr>
      <w:r>
        <w:fldChar w:fldCharType="begin"/>
      </w:r>
      <w:r>
        <w:instrText xml:space="preserve"> HYPERLINK \l "_Toc90029280" </w:instrText>
      </w:r>
      <w:r>
        <w:fldChar w:fldCharType="separate"/>
      </w:r>
      <w:r>
        <w:rPr>
          <w:rStyle w:val="25"/>
        </w:rPr>
        <w:t>Chương 7. Thiết kế cho chức năng 2</w:t>
      </w:r>
      <w:r>
        <w:tab/>
      </w:r>
      <w:r>
        <w:fldChar w:fldCharType="begin"/>
      </w:r>
      <w:r>
        <w:instrText xml:space="preserve"> PAGEREF _Toc90029280 \h </w:instrText>
      </w:r>
      <w:r>
        <w:fldChar w:fldCharType="separate"/>
      </w:r>
      <w:r>
        <w:t>19</w:t>
      </w:r>
      <w:r>
        <w:fldChar w:fldCharType="end"/>
      </w:r>
      <w:r>
        <w:fldChar w:fldCharType="end"/>
      </w:r>
    </w:p>
    <w:p w14:paraId="741A9A12">
      <w:pPr>
        <w:pStyle w:val="39"/>
        <w:rPr>
          <w:rFonts w:ascii="Calibri" w:hAnsi="Calibri"/>
          <w:i w:val="0"/>
          <w:sz w:val="22"/>
          <w:szCs w:val="22"/>
        </w:rPr>
      </w:pPr>
      <w:r>
        <w:fldChar w:fldCharType="begin"/>
      </w:r>
      <w:r>
        <w:instrText xml:space="preserve"> HYPERLINK \l "_Toc90029281" </w:instrText>
      </w:r>
      <w:r>
        <w:fldChar w:fldCharType="separate"/>
      </w:r>
      <w:r>
        <w:rPr>
          <w:rStyle w:val="25"/>
        </w:rPr>
        <w:t>7.1 Sơ đồ chức năng 2</w:t>
      </w:r>
      <w:r>
        <w:tab/>
      </w:r>
      <w:r>
        <w:fldChar w:fldCharType="begin"/>
      </w:r>
      <w:r>
        <w:instrText xml:space="preserve"> PAGEREF _Toc90029281 \h </w:instrText>
      </w:r>
      <w:r>
        <w:fldChar w:fldCharType="separate"/>
      </w:r>
      <w:r>
        <w:t>19</w:t>
      </w:r>
      <w:r>
        <w:fldChar w:fldCharType="end"/>
      </w:r>
      <w:r>
        <w:fldChar w:fldCharType="end"/>
      </w:r>
    </w:p>
    <w:p w14:paraId="3B95A8CA">
      <w:pPr>
        <w:pStyle w:val="39"/>
        <w:rPr>
          <w:rFonts w:ascii="Calibri" w:hAnsi="Calibri"/>
          <w:i w:val="0"/>
          <w:sz w:val="22"/>
          <w:szCs w:val="22"/>
        </w:rPr>
      </w:pPr>
      <w:r>
        <w:fldChar w:fldCharType="begin"/>
      </w:r>
      <w:r>
        <w:instrText xml:space="preserve"> HYPERLINK \l "_Toc90029282" </w:instrText>
      </w:r>
      <w:r>
        <w:fldChar w:fldCharType="separate"/>
      </w:r>
      <w:r>
        <w:rPr>
          <w:rStyle w:val="25"/>
        </w:rPr>
        <w:t>7.2 Sơ đồ use-case của chức năng 2</w:t>
      </w:r>
      <w:r>
        <w:tab/>
      </w:r>
      <w:r>
        <w:fldChar w:fldCharType="begin"/>
      </w:r>
      <w:r>
        <w:instrText xml:space="preserve"> PAGEREF _Toc90029282 \h </w:instrText>
      </w:r>
      <w:r>
        <w:fldChar w:fldCharType="separate"/>
      </w:r>
      <w:r>
        <w:t>19</w:t>
      </w:r>
      <w:r>
        <w:fldChar w:fldCharType="end"/>
      </w:r>
      <w:r>
        <w:fldChar w:fldCharType="end"/>
      </w:r>
    </w:p>
    <w:p w14:paraId="777917C9">
      <w:pPr>
        <w:pStyle w:val="39"/>
        <w:rPr>
          <w:rFonts w:ascii="Calibri" w:hAnsi="Calibri"/>
          <w:i w:val="0"/>
          <w:sz w:val="22"/>
          <w:szCs w:val="22"/>
        </w:rPr>
      </w:pPr>
      <w:r>
        <w:fldChar w:fldCharType="begin"/>
      </w:r>
      <w:r>
        <w:instrText xml:space="preserve"> HYPERLINK \l "_Toc90029283" </w:instrText>
      </w:r>
      <w:r>
        <w:fldChar w:fldCharType="separate"/>
      </w:r>
      <w:r>
        <w:rPr>
          <w:rStyle w:val="25"/>
        </w:rPr>
        <w:t>7.3 Sơ đồ dữ liệu của chức năng 2</w:t>
      </w:r>
      <w:r>
        <w:tab/>
      </w:r>
      <w:r>
        <w:fldChar w:fldCharType="begin"/>
      </w:r>
      <w:r>
        <w:instrText xml:space="preserve"> PAGEREF _Toc90029283 \h </w:instrText>
      </w:r>
      <w:r>
        <w:fldChar w:fldCharType="separate"/>
      </w:r>
      <w:r>
        <w:t>19</w:t>
      </w:r>
      <w:r>
        <w:fldChar w:fldCharType="end"/>
      </w:r>
      <w:r>
        <w:fldChar w:fldCharType="end"/>
      </w:r>
    </w:p>
    <w:p w14:paraId="7B926204">
      <w:pPr>
        <w:pStyle w:val="39"/>
        <w:rPr>
          <w:rFonts w:ascii="Calibri" w:hAnsi="Calibri"/>
          <w:i w:val="0"/>
          <w:sz w:val="22"/>
          <w:szCs w:val="22"/>
        </w:rPr>
      </w:pPr>
      <w:r>
        <w:fldChar w:fldCharType="begin"/>
      </w:r>
      <w:r>
        <w:instrText xml:space="preserve"> HYPERLINK \l "_Toc90029284" </w:instrText>
      </w:r>
      <w:r>
        <w:fldChar w:fldCharType="separate"/>
      </w:r>
      <w:r>
        <w:rPr>
          <w:rStyle w:val="25"/>
        </w:rPr>
        <w:t>7.4 Sơ đồ tuần tự của chức năng 2</w:t>
      </w:r>
      <w:r>
        <w:tab/>
      </w:r>
      <w:r>
        <w:fldChar w:fldCharType="begin"/>
      </w:r>
      <w:r>
        <w:instrText xml:space="preserve"> PAGEREF _Toc90029284 \h </w:instrText>
      </w:r>
      <w:r>
        <w:fldChar w:fldCharType="separate"/>
      </w:r>
      <w:r>
        <w:t>19</w:t>
      </w:r>
      <w:r>
        <w:fldChar w:fldCharType="end"/>
      </w:r>
      <w:r>
        <w:fldChar w:fldCharType="end"/>
      </w:r>
    </w:p>
    <w:p w14:paraId="39C73827">
      <w:pPr>
        <w:pStyle w:val="39"/>
        <w:rPr>
          <w:rFonts w:ascii="Calibri" w:hAnsi="Calibri"/>
          <w:i w:val="0"/>
          <w:sz w:val="22"/>
          <w:szCs w:val="22"/>
        </w:rPr>
      </w:pPr>
      <w:r>
        <w:fldChar w:fldCharType="begin"/>
      </w:r>
      <w:r>
        <w:instrText xml:space="preserve"> HYPERLINK \l "_Toc90029285" </w:instrText>
      </w:r>
      <w:r>
        <w:fldChar w:fldCharType="separate"/>
      </w:r>
      <w:r>
        <w:rPr>
          <w:rStyle w:val="25"/>
        </w:rPr>
        <w:t>7.5 Sơ đồ trạng thái của chức năng 2</w:t>
      </w:r>
      <w:r>
        <w:tab/>
      </w:r>
      <w:r>
        <w:fldChar w:fldCharType="begin"/>
      </w:r>
      <w:r>
        <w:instrText xml:space="preserve"> PAGEREF _Toc90029285 \h </w:instrText>
      </w:r>
      <w:r>
        <w:fldChar w:fldCharType="separate"/>
      </w:r>
      <w:r>
        <w:t>19</w:t>
      </w:r>
      <w:r>
        <w:fldChar w:fldCharType="end"/>
      </w:r>
      <w:r>
        <w:fldChar w:fldCharType="end"/>
      </w:r>
    </w:p>
    <w:p w14:paraId="2AC1FE05">
      <w:pPr>
        <w:pStyle w:val="38"/>
        <w:rPr>
          <w:rFonts w:ascii="Calibri" w:hAnsi="Calibri"/>
          <w:sz w:val="22"/>
          <w:szCs w:val="22"/>
        </w:rPr>
      </w:pPr>
      <w:r>
        <w:fldChar w:fldCharType="begin"/>
      </w:r>
      <w:r>
        <w:instrText xml:space="preserve"> HYPERLINK \l "_Toc90029286" </w:instrText>
      </w:r>
      <w:r>
        <w:fldChar w:fldCharType="separate"/>
      </w:r>
      <w:r>
        <w:rPr>
          <w:rStyle w:val="25"/>
        </w:rPr>
        <w:t>Chương 8. Thành phần giao diện</w:t>
      </w:r>
      <w:r>
        <w:tab/>
      </w:r>
      <w:r>
        <w:fldChar w:fldCharType="begin"/>
      </w:r>
      <w:r>
        <w:instrText xml:space="preserve"> PAGEREF _Toc90029286 \h </w:instrText>
      </w:r>
      <w:r>
        <w:fldChar w:fldCharType="separate"/>
      </w:r>
      <w:r>
        <w:t>20</w:t>
      </w:r>
      <w:r>
        <w:fldChar w:fldCharType="end"/>
      </w:r>
      <w:r>
        <w:fldChar w:fldCharType="end"/>
      </w:r>
    </w:p>
    <w:p w14:paraId="6F3AD517">
      <w:pPr>
        <w:pStyle w:val="39"/>
        <w:rPr>
          <w:rFonts w:ascii="Calibri" w:hAnsi="Calibri"/>
          <w:i w:val="0"/>
          <w:sz w:val="22"/>
          <w:szCs w:val="22"/>
        </w:rPr>
      </w:pPr>
      <w:r>
        <w:fldChar w:fldCharType="begin"/>
      </w:r>
      <w:r>
        <w:instrText xml:space="preserve"> HYPERLINK \l "_Toc90029287" </w:instrText>
      </w:r>
      <w:r>
        <w:fldChar w:fldCharType="separate"/>
      </w:r>
      <w:r>
        <w:rPr>
          <w:rStyle w:val="25"/>
          <w:lang w:val="vi-VN"/>
        </w:rPr>
        <w:t>8.1 Các giao diện input</w:t>
      </w:r>
      <w:r>
        <w:tab/>
      </w:r>
      <w:r>
        <w:fldChar w:fldCharType="begin"/>
      </w:r>
      <w:r>
        <w:instrText xml:space="preserve"> PAGEREF _Toc90029287 \h </w:instrText>
      </w:r>
      <w:r>
        <w:fldChar w:fldCharType="separate"/>
      </w:r>
      <w:r>
        <w:t>20</w:t>
      </w:r>
      <w:r>
        <w:fldChar w:fldCharType="end"/>
      </w:r>
      <w:r>
        <w:fldChar w:fldCharType="end"/>
      </w:r>
    </w:p>
    <w:p w14:paraId="3F0DB3F0">
      <w:pPr>
        <w:pStyle w:val="39"/>
        <w:rPr>
          <w:rFonts w:ascii="Calibri" w:hAnsi="Calibri"/>
          <w:i w:val="0"/>
          <w:sz w:val="22"/>
          <w:szCs w:val="22"/>
        </w:rPr>
      </w:pPr>
      <w:r>
        <w:fldChar w:fldCharType="begin"/>
      </w:r>
      <w:r>
        <w:instrText xml:space="preserve"> HYPERLINK \l "_Toc90029288" </w:instrText>
      </w:r>
      <w:r>
        <w:fldChar w:fldCharType="separate"/>
      </w:r>
      <w:r>
        <w:rPr>
          <w:rStyle w:val="25"/>
        </w:rPr>
        <w:t>8.2</w:t>
      </w:r>
      <w:r>
        <w:rPr>
          <w:rStyle w:val="25"/>
          <w:lang w:val="vi-VN"/>
        </w:rPr>
        <w:t xml:space="preserve"> Các giao diện output</w:t>
      </w:r>
      <w:r>
        <w:tab/>
      </w:r>
      <w:r>
        <w:fldChar w:fldCharType="begin"/>
      </w:r>
      <w:r>
        <w:instrText xml:space="preserve"> PAGEREF _Toc90029288 \h </w:instrText>
      </w:r>
      <w:r>
        <w:fldChar w:fldCharType="separate"/>
      </w:r>
      <w:r>
        <w:t>21</w:t>
      </w:r>
      <w:r>
        <w:fldChar w:fldCharType="end"/>
      </w:r>
      <w:r>
        <w:fldChar w:fldCharType="end"/>
      </w:r>
    </w:p>
    <w:p w14:paraId="0BBCDD46">
      <w:pPr>
        <w:pStyle w:val="39"/>
        <w:rPr>
          <w:rFonts w:ascii="Calibri" w:hAnsi="Calibri"/>
          <w:i w:val="0"/>
          <w:sz w:val="22"/>
          <w:szCs w:val="22"/>
        </w:rPr>
      </w:pPr>
      <w:r>
        <w:fldChar w:fldCharType="begin"/>
      </w:r>
      <w:r>
        <w:instrText xml:space="preserve"> HYPERLINK \l "_Toc90029289" </w:instrText>
      </w:r>
      <w:r>
        <w:fldChar w:fldCharType="separate"/>
      </w:r>
      <w:r>
        <w:rPr>
          <w:rStyle w:val="25"/>
        </w:rPr>
        <w:t>8.3 Tạo Menu</w:t>
      </w:r>
      <w:r>
        <w:tab/>
      </w:r>
      <w:r>
        <w:fldChar w:fldCharType="begin"/>
      </w:r>
      <w:r>
        <w:instrText xml:space="preserve"> PAGEREF _Toc90029289 \h </w:instrText>
      </w:r>
      <w:r>
        <w:fldChar w:fldCharType="separate"/>
      </w:r>
      <w:r>
        <w:t>21</w:t>
      </w:r>
      <w:r>
        <w:fldChar w:fldCharType="end"/>
      </w:r>
      <w:r>
        <w:fldChar w:fldCharType="end"/>
      </w:r>
    </w:p>
    <w:p w14:paraId="67818D29">
      <w:pPr>
        <w:pStyle w:val="39"/>
        <w:rPr>
          <w:rFonts w:ascii="Calibri" w:hAnsi="Calibri"/>
          <w:i w:val="0"/>
          <w:sz w:val="22"/>
          <w:szCs w:val="22"/>
        </w:rPr>
      </w:pPr>
      <w:r>
        <w:fldChar w:fldCharType="begin"/>
      </w:r>
      <w:r>
        <w:instrText xml:space="preserve"> HYPERLINK \l "_Toc90029290" </w:instrText>
      </w:r>
      <w:r>
        <w:fldChar w:fldCharType="separate"/>
      </w:r>
      <w:r>
        <w:rPr>
          <w:rStyle w:val="25"/>
        </w:rPr>
        <w:t>8.4 Tiện ích (User guide)</w:t>
      </w:r>
      <w:r>
        <w:tab/>
      </w:r>
      <w:r>
        <w:fldChar w:fldCharType="begin"/>
      </w:r>
      <w:r>
        <w:instrText xml:space="preserve"> PAGEREF _Toc90029290 \h </w:instrText>
      </w:r>
      <w:r>
        <w:fldChar w:fldCharType="separate"/>
      </w:r>
      <w:r>
        <w:t>21</w:t>
      </w:r>
      <w:r>
        <w:fldChar w:fldCharType="end"/>
      </w:r>
      <w:r>
        <w:fldChar w:fldCharType="end"/>
      </w:r>
    </w:p>
    <w:p w14:paraId="701149B7">
      <w:pPr>
        <w:pStyle w:val="4"/>
        <w:ind w:firstLine="284"/>
      </w:pPr>
    </w:p>
    <w:p w14:paraId="6245D9EE">
      <w:pPr>
        <w:pStyle w:val="4"/>
        <w:ind w:firstLine="284"/>
        <w:rPr>
          <w:b/>
        </w:rPr>
      </w:pPr>
      <w:r>
        <w:fldChar w:fldCharType="end"/>
      </w:r>
      <w:r>
        <w:rPr>
          <w:b/>
        </w:rPr>
        <w:t>TÀI LIỆU THAM KHẢO</w:t>
      </w:r>
    </w:p>
    <w:p w14:paraId="2CC66165">
      <w:pPr>
        <w:pStyle w:val="37"/>
      </w:pPr>
      <w:r>
        <w:t>Danh sách các hình vẽ và bảng</w:t>
      </w:r>
    </w:p>
    <w:p w14:paraId="519322AD">
      <w:pPr>
        <w:pStyle w:val="36"/>
        <w:rPr>
          <w:sz w:val="24"/>
          <w:szCs w:val="24"/>
        </w:rPr>
      </w:pPr>
      <w:r>
        <w:rPr>
          <w:b/>
          <w:bCs/>
          <w:sz w:val="22"/>
        </w:rPr>
        <w:fldChar w:fldCharType="begin"/>
      </w:r>
      <w:r>
        <w:rPr>
          <w:b/>
          <w:bCs/>
          <w:sz w:val="22"/>
        </w:rPr>
        <w:instrText xml:space="preserve"> TOC \h \z \t "Figure-Caption,1" \c "Hình" </w:instrText>
      </w:r>
      <w:r>
        <w:rPr>
          <w:b/>
          <w:bCs/>
          <w:sz w:val="22"/>
        </w:rPr>
        <w:fldChar w:fldCharType="separate"/>
      </w:r>
      <w:r>
        <w:fldChar w:fldCharType="begin"/>
      </w:r>
      <w:r>
        <w:instrText xml:space="preserve"> HYPERLINK \l "_Toc401217057" </w:instrText>
      </w:r>
      <w:r>
        <w:fldChar w:fldCharType="separate"/>
      </w:r>
      <w:r>
        <w:rPr>
          <w:rStyle w:val="25"/>
        </w:rPr>
        <w:t>Hình 4</w:t>
      </w:r>
      <w:r>
        <w:rPr>
          <w:rStyle w:val="25"/>
        </w:rPr>
        <w:noBreakHyphen/>
      </w:r>
      <w:r>
        <w:rPr>
          <w:rStyle w:val="25"/>
        </w:rPr>
        <w:t>1.</w:t>
      </w:r>
      <w:r>
        <w:tab/>
      </w:r>
      <w:r>
        <w:fldChar w:fldCharType="begin"/>
      </w:r>
      <w:r>
        <w:instrText xml:space="preserve"> PAGEREF _Toc401217057 \h </w:instrText>
      </w:r>
      <w:r>
        <w:fldChar w:fldCharType="separate"/>
      </w:r>
      <w:r>
        <w:t>13</w:t>
      </w:r>
      <w:r>
        <w:fldChar w:fldCharType="end"/>
      </w:r>
      <w:r>
        <w:fldChar w:fldCharType="end"/>
      </w:r>
    </w:p>
    <w:p w14:paraId="14A62F87">
      <w:pPr>
        <w:pStyle w:val="36"/>
        <w:rPr>
          <w:sz w:val="24"/>
          <w:szCs w:val="24"/>
        </w:rPr>
      </w:pPr>
      <w:r>
        <w:fldChar w:fldCharType="begin"/>
      </w:r>
      <w:r>
        <w:instrText xml:space="preserve"> HYPERLINK \l "_Toc401217058" </w:instrText>
      </w:r>
      <w:r>
        <w:fldChar w:fldCharType="separate"/>
      </w:r>
      <w:r>
        <w:rPr>
          <w:rStyle w:val="25"/>
        </w:rPr>
        <w:t>Hình 5</w:t>
      </w:r>
      <w:r>
        <w:rPr>
          <w:rStyle w:val="25"/>
        </w:rPr>
        <w:noBreakHyphen/>
      </w:r>
      <w:r>
        <w:rPr>
          <w:rStyle w:val="25"/>
        </w:rPr>
        <w:t>1. Use case của quy trình đặt hàng.</w:t>
      </w:r>
      <w:r>
        <w:tab/>
      </w:r>
      <w:r>
        <w:fldChar w:fldCharType="begin"/>
      </w:r>
      <w:r>
        <w:instrText xml:space="preserve"> PAGEREF _Toc401217058 \h </w:instrText>
      </w:r>
      <w:r>
        <w:fldChar w:fldCharType="separate"/>
      </w:r>
      <w:r>
        <w:t>16</w:t>
      </w:r>
      <w:r>
        <w:fldChar w:fldCharType="end"/>
      </w:r>
      <w:r>
        <w:fldChar w:fldCharType="end"/>
      </w:r>
    </w:p>
    <w:p w14:paraId="4679F801">
      <w:pPr>
        <w:pStyle w:val="36"/>
        <w:rPr>
          <w:sz w:val="24"/>
          <w:szCs w:val="24"/>
        </w:rPr>
      </w:pPr>
      <w:r>
        <w:fldChar w:fldCharType="begin"/>
      </w:r>
      <w:r>
        <w:instrText xml:space="preserve"> HYPERLINK \l "_Toc401217059" </w:instrText>
      </w:r>
      <w:r>
        <w:fldChar w:fldCharType="separate"/>
      </w:r>
      <w:r>
        <w:rPr>
          <w:rStyle w:val="25"/>
        </w:rPr>
        <w:t>Hình 5</w:t>
      </w:r>
      <w:r>
        <w:rPr>
          <w:rStyle w:val="25"/>
        </w:rPr>
        <w:noBreakHyphen/>
      </w:r>
      <w:r>
        <w:rPr>
          <w:rStyle w:val="25"/>
        </w:rPr>
        <w:t>2. Use case của Nhân viên quản lý.</w:t>
      </w:r>
      <w:r>
        <w:tab/>
      </w:r>
      <w:r>
        <w:fldChar w:fldCharType="begin"/>
      </w:r>
      <w:r>
        <w:instrText xml:space="preserve"> PAGEREF _Toc401217059 \h </w:instrText>
      </w:r>
      <w:r>
        <w:fldChar w:fldCharType="separate"/>
      </w:r>
      <w:r>
        <w:t>17</w:t>
      </w:r>
      <w:r>
        <w:fldChar w:fldCharType="end"/>
      </w:r>
      <w:r>
        <w:fldChar w:fldCharType="end"/>
      </w:r>
    </w:p>
    <w:p w14:paraId="502C0D69">
      <w:pPr>
        <w:pStyle w:val="36"/>
        <w:rPr>
          <w:sz w:val="24"/>
          <w:szCs w:val="24"/>
        </w:rPr>
      </w:pPr>
      <w:r>
        <w:fldChar w:fldCharType="begin"/>
      </w:r>
      <w:r>
        <w:instrText xml:space="preserve"> HYPERLINK \l "_Toc401217060" </w:instrText>
      </w:r>
      <w:r>
        <w:fldChar w:fldCharType="separate"/>
      </w:r>
      <w:r>
        <w:rPr>
          <w:rStyle w:val="25"/>
        </w:rPr>
        <w:t>Hình 7</w:t>
      </w:r>
      <w:r>
        <w:rPr>
          <w:rStyle w:val="25"/>
        </w:rPr>
        <w:noBreakHyphen/>
      </w:r>
      <w:r>
        <w:rPr>
          <w:rStyle w:val="25"/>
        </w:rPr>
        <w:t>1. Sơ đồ quan niệm dữ liệu.</w:t>
      </w:r>
      <w:r>
        <w:tab/>
      </w:r>
      <w:r>
        <w:fldChar w:fldCharType="begin"/>
      </w:r>
      <w:r>
        <w:instrText xml:space="preserve"> PAGEREF _Toc401217060 \h </w:instrText>
      </w:r>
      <w:r>
        <w:fldChar w:fldCharType="separate"/>
      </w:r>
      <w:r>
        <w:t>21</w:t>
      </w:r>
      <w:r>
        <w:fldChar w:fldCharType="end"/>
      </w:r>
      <w:r>
        <w:fldChar w:fldCharType="end"/>
      </w:r>
    </w:p>
    <w:p w14:paraId="450B672F">
      <w:pPr>
        <w:pStyle w:val="4"/>
      </w:pPr>
      <w:r>
        <w:fldChar w:fldCharType="end"/>
      </w:r>
    </w:p>
    <w:p w14:paraId="61826172">
      <w:pPr>
        <w:pStyle w:val="36"/>
        <w:rPr>
          <w:sz w:val="24"/>
          <w:szCs w:val="24"/>
        </w:rPr>
      </w:pPr>
      <w:r>
        <w:rPr>
          <w:b/>
          <w:bCs/>
          <w:sz w:val="22"/>
        </w:rPr>
        <w:fldChar w:fldCharType="begin"/>
      </w:r>
      <w:r>
        <w:rPr>
          <w:b/>
          <w:bCs/>
          <w:sz w:val="22"/>
        </w:rPr>
        <w:instrText xml:space="preserve"> TOC \h \z \t "Figure-Caption,1" \c "Bảng" </w:instrText>
      </w:r>
      <w:r>
        <w:rPr>
          <w:b/>
          <w:bCs/>
          <w:sz w:val="22"/>
        </w:rPr>
        <w:fldChar w:fldCharType="separate"/>
      </w:r>
      <w:r>
        <w:fldChar w:fldCharType="begin"/>
      </w:r>
      <w:r>
        <w:instrText xml:space="preserve"> HYPERLINK \l "_Toc401217061" </w:instrText>
      </w:r>
      <w:r>
        <w:fldChar w:fldCharType="separate"/>
      </w:r>
      <w:r>
        <w:rPr>
          <w:rStyle w:val="25"/>
        </w:rPr>
        <w:t>Bảng 5</w:t>
      </w:r>
      <w:r>
        <w:rPr>
          <w:rStyle w:val="25"/>
        </w:rPr>
        <w:noBreakHyphen/>
      </w:r>
      <w:r>
        <w:rPr>
          <w:rStyle w:val="25"/>
        </w:rPr>
        <w:t>1. Mô tả use case.</w:t>
      </w:r>
      <w:r>
        <w:tab/>
      </w:r>
      <w:r>
        <w:fldChar w:fldCharType="begin"/>
      </w:r>
      <w:r>
        <w:instrText xml:space="preserve"> PAGEREF _Toc401217061 \h </w:instrText>
      </w:r>
      <w:r>
        <w:fldChar w:fldCharType="separate"/>
      </w:r>
      <w:r>
        <w:t>18</w:t>
      </w:r>
      <w:r>
        <w:fldChar w:fldCharType="end"/>
      </w:r>
      <w:r>
        <w:fldChar w:fldCharType="end"/>
      </w:r>
    </w:p>
    <w:p w14:paraId="61E1376A">
      <w:pPr>
        <w:pStyle w:val="4"/>
      </w:pPr>
      <w:r>
        <w:fldChar w:fldCharType="end"/>
      </w:r>
    </w:p>
    <w:p w14:paraId="2906BE3A">
      <w:pPr>
        <w:jc w:val="center"/>
        <w:rPr>
          <w:b/>
          <w:bCs/>
        </w:rPr>
        <w:sectPr>
          <w:headerReference r:id="rId12" w:type="first"/>
          <w:footerReference r:id="rId15" w:type="first"/>
          <w:headerReference r:id="rId10" w:type="default"/>
          <w:footerReference r:id="rId13" w:type="default"/>
          <w:headerReference r:id="rId11" w:type="even"/>
          <w:footerReference r:id="rId14" w:type="even"/>
          <w:pgSz w:w="11907" w:h="16840"/>
          <w:pgMar w:top="1701" w:right="1418" w:bottom="1985" w:left="1418" w:header="1134" w:footer="1134" w:gutter="0"/>
          <w:cols w:space="720" w:num="1"/>
          <w:titlePg/>
        </w:sectPr>
      </w:pPr>
    </w:p>
    <w:p w14:paraId="65C6EA9E">
      <w:pPr>
        <w:pStyle w:val="2"/>
        <w:ind w:right="2591"/>
      </w:pPr>
      <w:bookmarkStart w:id="0" w:name="_Toc90029256"/>
      <w:bookmarkStart w:id="1" w:name="_Ref399247987"/>
      <w:r>
        <w:t>Giới thiệu</w:t>
      </w:r>
      <w:bookmarkEnd w:id="0"/>
      <w:bookmarkEnd w:id="1"/>
    </w:p>
    <w:p w14:paraId="1B238F16">
      <w:pPr>
        <w:pStyle w:val="3"/>
      </w:pPr>
      <w:bookmarkStart w:id="2" w:name="_Toc90029257"/>
      <w:r>
        <w:t xml:space="preserve">Mục </w:t>
      </w:r>
      <w:bookmarkEnd w:id="2"/>
      <w:r>
        <w:rPr>
          <w:lang w:val="vi-VN"/>
        </w:rPr>
        <w:t>tiêu</w:t>
      </w:r>
    </w:p>
    <w:p w14:paraId="122889DE">
      <w:pPr>
        <w:ind w:firstLine="284"/>
        <w:rPr>
          <w:b/>
          <w:bCs/>
        </w:rPr>
      </w:pPr>
      <w:r>
        <w:rPr>
          <w:b/>
          <w:bCs/>
        </w:rPr>
        <w:t>Tổng quan về dự án quản lý bán quần áo online</w:t>
      </w:r>
    </w:p>
    <w:p w14:paraId="0A877447">
      <w:pPr>
        <w:rPr>
          <w:b/>
          <w:bCs/>
        </w:rPr>
      </w:pPr>
    </w:p>
    <w:p w14:paraId="5B7EFF17">
      <w:pPr>
        <w:ind w:left="284" w:firstLine="284"/>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pPr>
        <w:ind w:left="284" w:firstLine="284"/>
      </w:pPr>
    </w:p>
    <w:p w14:paraId="1A8C553E">
      <w:pPr>
        <w:ind w:firstLine="284"/>
        <w:rPr>
          <w:b/>
          <w:bCs/>
        </w:rPr>
      </w:pPr>
      <w:r>
        <w:rPr>
          <w:b/>
          <w:bCs/>
        </w:rPr>
        <w:t>Người sử dụng ứng dụng này bao gồm:</w:t>
      </w:r>
    </w:p>
    <w:p w14:paraId="34B5A81C">
      <w:pPr>
        <w:ind w:left="284" w:firstLine="284"/>
        <w:rPr>
          <w:b/>
          <w:bCs/>
        </w:rPr>
      </w:pPr>
    </w:p>
    <w:p w14:paraId="1F64ABD3">
      <w:pPr>
        <w:ind w:left="284" w:firstLine="284"/>
      </w:pPr>
      <w:r>
        <w:rPr>
          <w:b/>
          <w:bCs/>
          <w:i/>
          <w:iCs/>
          <w:u w:val="single"/>
        </w:rPr>
        <w:t>Người mua hàng</w:t>
      </w:r>
      <w:r>
        <w:t xml:space="preserve">: Là người dùng chính, sử dụng ứng dụng để xem và mua sản phẩm. Họ có thể tạo tài khoản, quản lý giỏ hàng, và xem lịch sử giao dịch để theo dõi những lần mua </w:t>
      </w:r>
      <w:r>
        <w:tab/>
      </w:r>
      <w:r>
        <w:t>trước đây.</w:t>
      </w:r>
    </w:p>
    <w:p w14:paraId="03CFA270"/>
    <w:p w14:paraId="69D214E7"/>
    <w:p w14:paraId="445AF58F">
      <w:pPr>
        <w:ind w:left="284" w:firstLine="284"/>
      </w:pPr>
      <w:r>
        <w:rPr>
          <w:b/>
          <w:bCs/>
          <w:i/>
          <w:iCs/>
          <w:u w:val="single"/>
        </w:rPr>
        <w:t>Nhân viên cửa hàng:</w:t>
      </w:r>
      <w:r>
        <w:t xml:space="preserve"> Hỗ trợ chủ cửa hàng trong việc quản lý danh mục sản phẩm, điều chỉnh thông tin hàng hóa, và hỗ trợ người mua trong quá trình mua sắm. Nhân viên có quyền truy cập để xử lý đơn hàng và có quyền hạn nhất định do chủ cửa hàng phân cấp.</w:t>
      </w:r>
    </w:p>
    <w:p w14:paraId="557AD823">
      <w:r>
        <w:tab/>
      </w:r>
    </w:p>
    <w:p w14:paraId="5DBFF5D8"/>
    <w:p w14:paraId="411DC26B">
      <w:pPr>
        <w:ind w:left="284" w:firstLine="284"/>
      </w:pPr>
      <w:r>
        <w:rPr>
          <w:b/>
          <w:bCs/>
          <w:i/>
          <w:iCs/>
          <w:u w:val="single"/>
        </w:rPr>
        <w:t>Chủ cửa hàng:</w:t>
      </w:r>
      <w:r>
        <w:t xml:space="preserve"> Là quản trị viên cao nhất trong hệ thống, chủ cửa hàng có toàn quyền quản </w:t>
      </w:r>
      <w:r>
        <w:tab/>
      </w:r>
      <w:r>
        <w:t xml:space="preserve">lý hệ thống. Họ có thể phân quyền cho nhân viên, điều chỉnh sản phẩm, theo dõi tình hình </w:t>
      </w:r>
      <w:r>
        <w:tab/>
      </w:r>
      <w:r>
        <w:t>kinh doanh, và xem các báo cáo thống kê để tối ưu hóa hoạt động kinh doanh.</w:t>
      </w:r>
    </w:p>
    <w:p w14:paraId="19BA67B1"/>
    <w:p w14:paraId="565A6420">
      <w:pPr>
        <w:ind w:firstLine="284"/>
        <w:rPr>
          <w:b/>
          <w:bCs/>
          <w:lang w:val="vi-VN"/>
        </w:rPr>
      </w:pPr>
      <w:r>
        <w:rPr>
          <w:b/>
          <w:bCs/>
          <w:lang w:val="vi-VN"/>
        </w:rPr>
        <w:t>Mục tiêu quản lý bán quần áo online có thể bao gồm những điểm sau:</w:t>
      </w:r>
      <w:bookmarkStart w:id="3" w:name="_Toc90029258"/>
    </w:p>
    <w:p w14:paraId="0A5B710B">
      <w:pPr>
        <w:ind w:firstLine="284"/>
        <w:rPr>
          <w:b/>
          <w:bCs/>
          <w:lang w:val="vi-VN"/>
        </w:rPr>
      </w:pPr>
    </w:p>
    <w:p w14:paraId="353FE28B">
      <w:pPr>
        <w:ind w:left="568"/>
        <w:rPr>
          <w:b/>
          <w:bCs/>
          <w:lang w:val="vi-VN"/>
        </w:rPr>
      </w:pPr>
    </w:p>
    <w:p w14:paraId="50F136DE">
      <w:pPr>
        <w:numPr>
          <w:ilvl w:val="0"/>
          <w:numId w:val="10"/>
        </w:numPr>
        <w:rPr>
          <w:b/>
          <w:bCs/>
          <w:lang w:val="vi-VN"/>
        </w:rPr>
      </w:pPr>
      <w:r>
        <w:rPr>
          <w:b/>
          <w:bCs/>
          <w:lang w:val="vi-VN"/>
        </w:rPr>
        <w:t>Quản lý tài khoản người dùng:</w:t>
      </w:r>
    </w:p>
    <w:p w14:paraId="59B803B2">
      <w:pPr>
        <w:ind w:left="568"/>
        <w:rPr>
          <w:b/>
          <w:bCs/>
          <w:lang w:val="vi-VN"/>
        </w:rPr>
      </w:pPr>
    </w:p>
    <w:p w14:paraId="412257EB">
      <w:r>
        <w:rPr>
          <w:rFonts w:hint="eastAsia"/>
        </w:rPr>
        <w:t xml:space="preserve">  </w:t>
      </w:r>
      <w:r>
        <w:tab/>
      </w:r>
      <w:r>
        <w:tab/>
      </w:r>
      <w:r>
        <w:tab/>
      </w:r>
      <w:r>
        <w:t xml:space="preserve">Cho phép người mua, nhân viên và chủ cửa hàng đăng ký tài khoản, đăng nhập, và </w:t>
      </w:r>
      <w:r>
        <w:tab/>
      </w:r>
      <w:r>
        <w:t xml:space="preserve">đăng xuất một cách thuận tiện. Hệ thống đảm bảo phân quyền và xác thực người dùng, </w:t>
      </w:r>
      <w:r>
        <w:tab/>
      </w:r>
      <w:r>
        <w:t xml:space="preserve">giúp bảo vệ dữ liệu và duy trì sự phân quyền rõ ràng giữa các vai trò (Admin, User, người </w:t>
      </w:r>
      <w:r>
        <w:tab/>
      </w:r>
      <w:r>
        <w:t>mua hàng).</w:t>
      </w:r>
    </w:p>
    <w:p w14:paraId="4E06BB81"/>
    <w:p w14:paraId="33F060B8"/>
    <w:p w14:paraId="570C3231"/>
    <w:p w14:paraId="0E58E010"/>
    <w:p w14:paraId="45F3A603"/>
    <w:p w14:paraId="16375A1E">
      <w:pPr>
        <w:numPr>
          <w:ilvl w:val="0"/>
          <w:numId w:val="10"/>
        </w:numPr>
        <w:rPr>
          <w:b/>
          <w:bCs/>
          <w:lang w:val="vi-VN"/>
        </w:rPr>
      </w:pPr>
      <w:r>
        <w:rPr>
          <w:rFonts w:hint="eastAsia"/>
          <w:b/>
          <w:bCs/>
          <w:lang w:val="vi-VN"/>
        </w:rPr>
        <w:t>Quản lý quyền hạn:</w:t>
      </w:r>
    </w:p>
    <w:p w14:paraId="4363C1D7">
      <w:pPr>
        <w:ind w:left="568"/>
        <w:rPr>
          <w:b/>
          <w:bCs/>
          <w:lang w:val="vi-VN"/>
        </w:rPr>
      </w:pPr>
    </w:p>
    <w:p w14:paraId="68DD5C83">
      <w:r>
        <w:rPr>
          <w:rFonts w:hint="eastAsia"/>
        </w:rPr>
        <w:t xml:space="preserve">  </w:t>
      </w:r>
      <w:r>
        <w:t xml:space="preserve">    </w:t>
      </w:r>
      <w:r>
        <w:tab/>
      </w:r>
      <w:r>
        <w:tab/>
      </w:r>
      <w:r>
        <w:t xml:space="preserve">Chủ cửa hàng có thể thiết lập và điều chỉnh quyền hạn của các tài khoản nhân viên  </w:t>
      </w:r>
      <w:r>
        <w:tab/>
      </w:r>
      <w:r>
        <w:t xml:space="preserve">     và người mua hàng. Điều này giúp duy trì an ninh và phân công quyền trách nhiệm một </w:t>
      </w:r>
      <w:r>
        <w:tab/>
      </w:r>
      <w:r>
        <w:tab/>
      </w:r>
      <w:r>
        <w:t xml:space="preserve">cách </w:t>
      </w:r>
      <w:r>
        <w:tab/>
      </w:r>
      <w:r>
        <w:t>rõ ràng trong hệ thống.</w:t>
      </w:r>
    </w:p>
    <w:p w14:paraId="1EBE0AE3"/>
    <w:p w14:paraId="65C00114">
      <w:pPr>
        <w:numPr>
          <w:ilvl w:val="0"/>
          <w:numId w:val="10"/>
        </w:numPr>
        <w:rPr>
          <w:b/>
          <w:bCs/>
          <w:lang w:val="vi-VN"/>
        </w:rPr>
      </w:pPr>
      <w:r>
        <w:rPr>
          <w:rFonts w:hint="eastAsia"/>
          <w:b/>
          <w:bCs/>
          <w:lang w:val="vi-VN"/>
        </w:rPr>
        <w:t>Quản lý sản phẩm và phân loại:</w:t>
      </w:r>
    </w:p>
    <w:p w14:paraId="2B999F05">
      <w:pPr>
        <w:ind w:left="568"/>
        <w:rPr>
          <w:b/>
          <w:bCs/>
          <w:lang w:val="vi-VN"/>
        </w:rPr>
      </w:pPr>
    </w:p>
    <w:p w14:paraId="057DA243">
      <w:r>
        <w:rPr>
          <w:rFonts w:hint="eastAsia"/>
        </w:rPr>
        <w:t xml:space="preserve">  </w:t>
      </w:r>
      <w:r>
        <w:tab/>
      </w:r>
      <w:r>
        <w:tab/>
      </w:r>
      <w:r>
        <w:tab/>
      </w:r>
      <w:r>
        <w:t xml:space="preserve">Chủ cửa hàng có thể dễ dàng quản lý phân loại và danh sách sản phẩm (thêm, sửa, </w:t>
      </w:r>
      <w:r>
        <w:tab/>
      </w:r>
      <w:r>
        <w:tab/>
      </w:r>
      <w:r>
        <w:t>xóa). Điều này giúp tối ưu hóa việc tổ chức hàng hóa và cập nhật thông tin sản phẩm.</w:t>
      </w:r>
    </w:p>
    <w:p w14:paraId="32728734">
      <w:r>
        <w:tab/>
      </w:r>
      <w:r>
        <w:tab/>
      </w:r>
      <w:r>
        <w:t>Nhân viên chỉ có xem danh sách sản phẩm để cập nhật thông tin lại cho chủ cửa hàng.</w:t>
      </w:r>
    </w:p>
    <w:p w14:paraId="7FE5D720"/>
    <w:p w14:paraId="7CB64071">
      <w:pPr>
        <w:numPr>
          <w:ilvl w:val="0"/>
          <w:numId w:val="10"/>
        </w:numPr>
        <w:rPr>
          <w:b/>
          <w:bCs/>
          <w:lang w:val="vi-VN"/>
        </w:rPr>
      </w:pPr>
      <w:r>
        <w:rPr>
          <w:rFonts w:hint="eastAsia"/>
          <w:b/>
          <w:bCs/>
          <w:lang w:val="vi-VN"/>
        </w:rPr>
        <w:t>Quản lý giỏ hàng và mua hàng:</w:t>
      </w:r>
    </w:p>
    <w:p w14:paraId="1A2E358E">
      <w:pPr>
        <w:ind w:left="568"/>
        <w:rPr>
          <w:b/>
          <w:bCs/>
          <w:lang w:val="vi-VN"/>
        </w:rPr>
      </w:pPr>
    </w:p>
    <w:p w14:paraId="765B353C">
      <w:r>
        <w:rPr>
          <w:rFonts w:hint="eastAsia"/>
        </w:rPr>
        <w:t xml:space="preserve">  </w:t>
      </w:r>
      <w:r>
        <w:t xml:space="preserve">   </w:t>
      </w:r>
      <w:r>
        <w:tab/>
      </w:r>
      <w:r>
        <w:tab/>
      </w:r>
      <w:r>
        <w:t xml:space="preserve">Người mua và nhân viên có thể quản lý giỏ hàng cá nhân và thực hiện giao dịch mua </w:t>
      </w:r>
      <w:r>
        <w:tab/>
      </w:r>
      <w:r>
        <w:tab/>
      </w:r>
      <w:r>
        <w:t xml:space="preserve">bán, bao gồm việc mua trực tiếp hoặc qua giỏ hàng. Điều này tạo điều kiện thuận lợi </w:t>
      </w:r>
      <w:r>
        <w:tab/>
      </w:r>
      <w:r>
        <w:tab/>
      </w:r>
      <w:r>
        <w:tab/>
      </w:r>
      <w:r>
        <w:t>cho việc trải nghiệm mua sắm trực tuyến.</w:t>
      </w:r>
    </w:p>
    <w:p w14:paraId="2694711C"/>
    <w:p w14:paraId="72D29297">
      <w:pPr>
        <w:numPr>
          <w:ilvl w:val="0"/>
          <w:numId w:val="10"/>
        </w:numPr>
        <w:rPr>
          <w:b/>
          <w:bCs/>
          <w:lang w:val="vi-VN"/>
        </w:rPr>
      </w:pPr>
      <w:r>
        <w:rPr>
          <w:rFonts w:hint="eastAsia"/>
          <w:b/>
          <w:bCs/>
          <w:lang w:val="vi-VN"/>
        </w:rPr>
        <w:t>Quản lý đơn hàng:</w:t>
      </w:r>
    </w:p>
    <w:p w14:paraId="64BF6BBB">
      <w:pPr>
        <w:ind w:left="568"/>
        <w:rPr>
          <w:b/>
          <w:bCs/>
          <w:lang w:val="vi-VN"/>
        </w:rPr>
      </w:pPr>
    </w:p>
    <w:p w14:paraId="7674B490">
      <w:r>
        <w:rPr>
          <w:rFonts w:hint="eastAsia"/>
        </w:rPr>
        <w:t xml:space="preserve">  </w:t>
      </w:r>
      <w:r>
        <w:tab/>
      </w:r>
      <w:r>
        <w:tab/>
      </w:r>
      <w:r>
        <w:tab/>
      </w:r>
      <w:r>
        <w:t xml:space="preserve">Cung cấp tính năng xem lại lịch sử mua hàng cho người mua và nhân viên, giúp theo </w:t>
      </w:r>
      <w:r>
        <w:tab/>
      </w:r>
      <w:r>
        <w:tab/>
      </w:r>
      <w:r>
        <w:t>dõi các giao dịch đã thực hiện.</w:t>
      </w:r>
    </w:p>
    <w:p w14:paraId="1D5F4774">
      <w:r>
        <w:tab/>
      </w:r>
      <w:r>
        <w:tab/>
      </w:r>
      <w:r>
        <w:tab/>
      </w:r>
      <w:r>
        <w:t>Chủ cửa hàng có tính năng xem lại lịch sử mua hàng cho người mua và nhân viên.</w:t>
      </w:r>
    </w:p>
    <w:p w14:paraId="7B36FF81"/>
    <w:p w14:paraId="3D4368CB">
      <w:pPr>
        <w:numPr>
          <w:ilvl w:val="0"/>
          <w:numId w:val="10"/>
        </w:numPr>
        <w:rPr>
          <w:b/>
          <w:bCs/>
          <w:lang w:val="vi-VN"/>
        </w:rPr>
      </w:pPr>
      <w:r>
        <w:rPr>
          <w:rFonts w:hint="eastAsia"/>
          <w:b/>
          <w:bCs/>
          <w:lang w:val="vi-VN"/>
        </w:rPr>
        <w:t>Thống kê bán hàng cho chủ cửa hàng:</w:t>
      </w:r>
    </w:p>
    <w:p w14:paraId="0F27B167">
      <w:pPr>
        <w:ind w:left="568"/>
        <w:rPr>
          <w:b/>
          <w:bCs/>
          <w:lang w:val="vi-VN"/>
        </w:rPr>
      </w:pPr>
    </w:p>
    <w:p w14:paraId="72CACCD3">
      <w:r>
        <w:rPr>
          <w:rFonts w:hint="eastAsia"/>
        </w:rPr>
        <w:t xml:space="preserve">  </w:t>
      </w:r>
      <w:r>
        <w:tab/>
      </w:r>
      <w:r>
        <w:tab/>
      </w:r>
      <w:r>
        <w:tab/>
      </w:r>
      <w:r>
        <w:t xml:space="preserve">Chủ cửa hàng có thể theo dõi doanh thu, sản phẩm bán chạy, và tình hình kinh doanh </w:t>
      </w:r>
      <w:r>
        <w:tab/>
      </w:r>
      <w:r>
        <w:tab/>
      </w:r>
      <w:r>
        <w:t>qua các báo cáo thống kê theo tháng, giúp tối ưu hóa chiến lược kinh doanh.</w:t>
      </w:r>
    </w:p>
    <w:p w14:paraId="1B9E019C">
      <w:pPr>
        <w:pStyle w:val="3"/>
      </w:pPr>
      <w:r>
        <w:t>Phạm vi</w:t>
      </w:r>
      <w:bookmarkEnd w:id="3"/>
      <w:r>
        <w:rPr>
          <w:lang w:val="vi-VN"/>
        </w:rPr>
        <w:t xml:space="preserve"> thực hiện</w:t>
      </w:r>
    </w:p>
    <w:p w14:paraId="6903CE8D">
      <w:pPr>
        <w:pStyle w:val="4"/>
        <w:numPr>
          <w:ilvl w:val="0"/>
          <w:numId w:val="11"/>
        </w:numPr>
        <w:ind w:left="720" w:right="161"/>
        <w:rPr>
          <w:b/>
          <w:iCs/>
          <w:szCs w:val="26"/>
          <w:lang w:val="vi-VN"/>
        </w:rPr>
      </w:pPr>
      <w:r>
        <w:rPr>
          <w:b/>
          <w:iCs/>
          <w:szCs w:val="26"/>
        </w:rPr>
        <w:t>Đối tượng sử dụng :</w:t>
      </w:r>
    </w:p>
    <w:p w14:paraId="1BC6125F">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 xml:space="preserve">Người mua hàng: </w:t>
      </w:r>
      <w:r>
        <w:t xml:space="preserve">Đây là nhóm người dùng chính của hệ thống, bao gồm bất kỳ ai có </w:t>
      </w:r>
      <w:r>
        <w:tab/>
      </w:r>
      <w:r>
        <w:t xml:space="preserve">nhu cầu mua sắm trực tuyến các sản phẩm quần áo. Đối tượng này thường là khách hàng </w:t>
      </w:r>
      <w:r>
        <w:tab/>
      </w:r>
      <w:r>
        <w:t>cá nhân muốn dễ dàng tìm kiếm, lựa chọn và đặt mua sản phẩm từ cửa hàng.</w:t>
      </w:r>
    </w:p>
    <w:p w14:paraId="3679E069"/>
    <w:p w14:paraId="36208F78">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Nhân viên cửa hàng:</w:t>
      </w:r>
      <w:r>
        <w:t xml:space="preserve"> Nhân viên có trách nhiệm hỗ trợ cập nhật thông tin của sản phẩm </w:t>
      </w:r>
      <w:r>
        <w:tab/>
      </w:r>
      <w:r>
        <w:t xml:space="preserve">cho chủ cửa hàng và xử lý đơn hàng. Họ có thể đảm nhận vai trò từ quản lý sản phẩm(nếu </w:t>
      </w:r>
      <w:r>
        <w:tab/>
      </w:r>
      <w:r>
        <w:t xml:space="preserve">chủ cửa hàng cấp quyền thêm cho nhân viên đó), xử lý đơn hàng, hỗ trợ khách hàng và </w:t>
      </w:r>
      <w:r>
        <w:tab/>
      </w:r>
      <w:r>
        <w:t>theo dõi giỏ hàng để đảm bảo chất lượng dịch vụ.</w:t>
      </w:r>
    </w:p>
    <w:p w14:paraId="3A63775A"/>
    <w:p w14:paraId="2B2859EA">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Chủ cửa hàng:</w:t>
      </w:r>
      <w:r>
        <w:t xml:space="preserve"> Là người điều hành toàn bộ hoạt động của hệ thống, chủ cửa hàng có </w:t>
      </w:r>
      <w:r>
        <w:tab/>
      </w:r>
      <w:r>
        <w:t xml:space="preserve">quyền quản lý tài khoản, quyền hạn của nhân viên và theo dõi tình hình kinh doanh, doanh </w:t>
      </w:r>
      <w:r>
        <w:tab/>
      </w:r>
      <w:r>
        <w:t>thu để đưa ra các chiến lược kinh doanh phù hợp.</w:t>
      </w:r>
    </w:p>
    <w:p w14:paraId="2632C60B">
      <w:pPr>
        <w:pStyle w:val="4"/>
        <w:numPr>
          <w:ilvl w:val="0"/>
          <w:numId w:val="11"/>
        </w:numPr>
        <w:ind w:left="720" w:right="161"/>
        <w:rPr>
          <w:b/>
          <w:iCs/>
          <w:szCs w:val="26"/>
          <w:lang w:val="vi-VN"/>
        </w:rPr>
      </w:pPr>
      <w:r>
        <w:rPr>
          <w:b/>
          <w:iCs/>
          <w:szCs w:val="26"/>
        </w:rPr>
        <w:t>Vị trí địa lý:</w:t>
      </w:r>
    </w:p>
    <w:p w14:paraId="4D4907EE">
      <w:r>
        <w:rPr>
          <w:rFonts w:hint="eastAsia" w:ascii="SimSun" w:hAnsi="SimSun" w:eastAsia="SimSun" w:cs="SimSun"/>
        </w:rPr>
        <w:t xml:space="preserve">  </w:t>
      </w:r>
      <w:r>
        <w:rPr>
          <w:rFonts w:ascii="SimSun" w:hAnsi="SimSun" w:eastAsia="SimSun" w:cs="SimSun"/>
        </w:rPr>
        <w:tab/>
      </w:r>
      <w:r>
        <w:rPr>
          <w:rFonts w:ascii="SimSun" w:hAnsi="SimSun" w:eastAsia="SimSun" w:cs="SimSun"/>
          <w:b/>
          <w:bCs/>
        </w:rPr>
        <w:tab/>
      </w:r>
      <w:r>
        <w:rPr>
          <w:b/>
          <w:bCs/>
        </w:rPr>
        <w:t>Khách hàng:</w:t>
      </w:r>
      <w:r>
        <w:t xml:space="preserve"> Hệ thống có thể hỗ trợ khách hàng trên phạm vi toàn quốc, tùy thuộc vào </w:t>
      </w:r>
      <w:r>
        <w:tab/>
      </w:r>
      <w:r>
        <w:t xml:space="preserve">khả năng vận chuyển và chính sách bán hàng của cửa hàng. Với nền tảng trực tuyến, người </w:t>
      </w:r>
      <w:r>
        <w:tab/>
      </w:r>
      <w:r>
        <w:t>mua có thể truy cập từ bất kỳ vị trí nào, miễn là có kết nối internet.</w:t>
      </w:r>
    </w:p>
    <w:p w14:paraId="365726DD"/>
    <w:p w14:paraId="137015D3">
      <w:pPr>
        <w:ind w:left="284" w:firstLine="284"/>
      </w:pPr>
      <w:r>
        <w:rPr>
          <w:b/>
          <w:bCs/>
        </w:rPr>
        <w:t xml:space="preserve">Nhân viên và chủ cửa hàng: </w:t>
      </w:r>
      <w:r>
        <w:t xml:space="preserve">Chủ yếu là những người làm việc trong cửa hàng (nếu có cửa hàng thực tế). </w:t>
      </w:r>
    </w:p>
    <w:p w14:paraId="7DA07E45">
      <w:pPr>
        <w:ind w:left="284" w:firstLine="284"/>
      </w:pPr>
    </w:p>
    <w:p w14:paraId="45D534E3">
      <w:pPr>
        <w:pStyle w:val="4"/>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pPr>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pPr>
        <w:rPr>
          <w:lang w:val="vi-VN"/>
        </w:rPr>
      </w:pPr>
    </w:p>
    <w:p w14:paraId="25C3D535">
      <w:pPr>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pPr>
        <w:ind w:left="284" w:firstLine="284"/>
      </w:pPr>
    </w:p>
    <w:p w14:paraId="42589A56">
      <w:pPr>
        <w:pStyle w:val="4"/>
      </w:pPr>
    </w:p>
    <w:p w14:paraId="6F1ED7EE">
      <w:pPr>
        <w:pStyle w:val="4"/>
        <w:ind w:firstLine="0"/>
      </w:pPr>
    </w:p>
    <w:p w14:paraId="0D4EB615">
      <w:pPr>
        <w:pStyle w:val="2"/>
        <w:jc w:val="center"/>
      </w:pPr>
      <w:bookmarkStart w:id="4" w:name="_Toc90029259"/>
      <w:bookmarkStart w:id="5" w:name="_Ref399248126"/>
      <w:r>
        <w:rPr>
          <w:lang w:val="vi-VN"/>
        </w:rPr>
        <w:t>Yêu cầu của hệ thống</w:t>
      </w:r>
      <w:bookmarkEnd w:id="4"/>
    </w:p>
    <w:p w14:paraId="1FABF768">
      <w:pPr>
        <w:pStyle w:val="3"/>
      </w:pPr>
      <w:r>
        <w:rPr>
          <w:lang w:val="vi-VN"/>
        </w:rPr>
        <w:t>Yêu cầu về chức năng</w:t>
      </w:r>
    </w:p>
    <w:p w14:paraId="1383AC9E">
      <w:pPr>
        <w:pStyle w:val="31"/>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Pr>
          <w:rStyle w:val="33"/>
          <w:sz w:val="26"/>
          <w:szCs w:val="26"/>
        </w:rPr>
        <w:t>Chủ cửa hàng (Admin)</w:t>
      </w:r>
      <w:r>
        <w:rPr>
          <w:sz w:val="26"/>
          <w:szCs w:val="26"/>
        </w:rPr>
        <w:t xml:space="preserve">, </w:t>
      </w:r>
      <w:r>
        <w:rPr>
          <w:rStyle w:val="33"/>
          <w:sz w:val="26"/>
          <w:szCs w:val="26"/>
        </w:rPr>
        <w:t>Nhân viên bán hàng (User)</w:t>
      </w:r>
      <w:r>
        <w:rPr>
          <w:sz w:val="26"/>
          <w:szCs w:val="26"/>
        </w:rPr>
        <w:t xml:space="preserve">, và </w:t>
      </w:r>
      <w:r>
        <w:rPr>
          <w:rStyle w:val="33"/>
          <w:sz w:val="26"/>
          <w:szCs w:val="26"/>
        </w:rPr>
        <w:t>Người mua hàng</w:t>
      </w:r>
      <w:r>
        <w:rPr>
          <w:sz w:val="26"/>
          <w:szCs w:val="26"/>
        </w:rPr>
        <w:t>.</w:t>
      </w:r>
    </w:p>
    <w:p w14:paraId="3D81DBC0">
      <w:pPr>
        <w:pStyle w:val="31"/>
        <w:rPr>
          <w:sz w:val="26"/>
          <w:szCs w:val="26"/>
        </w:rPr>
      </w:pPr>
      <w:r>
        <w:rPr>
          <w:rStyle w:val="33"/>
          <w:sz w:val="26"/>
          <w:szCs w:val="26"/>
        </w:rPr>
        <w:t>Các chức năng chính của hệ thống:</w:t>
      </w:r>
    </w:p>
    <w:p w14:paraId="39D830FD">
      <w:pPr>
        <w:pStyle w:val="31"/>
        <w:numPr>
          <w:ilvl w:val="0"/>
          <w:numId w:val="12"/>
        </w:numPr>
        <w:spacing w:line="360" w:lineRule="auto"/>
        <w:rPr>
          <w:sz w:val="26"/>
          <w:szCs w:val="26"/>
        </w:rPr>
      </w:pPr>
      <w:r>
        <w:rPr>
          <w:rStyle w:val="33"/>
          <w:sz w:val="26"/>
          <w:szCs w:val="26"/>
        </w:rPr>
        <w:t>Đăng ký tài khoản</w:t>
      </w:r>
      <w:r>
        <w:rPr>
          <w:sz w:val="26"/>
          <w:szCs w:val="26"/>
        </w:rPr>
        <w:t>:</w:t>
      </w:r>
    </w:p>
    <w:p w14:paraId="35DC2464">
      <w:pPr>
        <w:numPr>
          <w:ilvl w:val="1"/>
          <w:numId w:val="12"/>
        </w:numPr>
        <w:spacing w:before="100" w:beforeAutospacing="1" w:after="100" w:afterAutospacing="1" w:line="360" w:lineRule="auto"/>
        <w:rPr>
          <w:sz w:val="26"/>
          <w:szCs w:val="26"/>
        </w:rPr>
      </w:pPr>
      <w:r>
        <w:rPr>
          <w:sz w:val="26"/>
          <w:szCs w:val="26"/>
        </w:rPr>
        <w:t>Người mua, nhân viên có thể đăng ký tài khoản mới.</w:t>
      </w:r>
    </w:p>
    <w:p w14:paraId="596CD8EF">
      <w:pPr>
        <w:numPr>
          <w:ilvl w:val="1"/>
          <w:numId w:val="12"/>
        </w:numPr>
        <w:spacing w:before="100" w:beforeAutospacing="1" w:after="100" w:afterAutospacing="1" w:line="360" w:lineRule="auto"/>
        <w:rPr>
          <w:sz w:val="26"/>
          <w:szCs w:val="26"/>
        </w:rPr>
      </w:pPr>
      <w:r>
        <w:rPr>
          <w:sz w:val="26"/>
          <w:szCs w:val="26"/>
        </w:rPr>
        <w:t>Xử lý thông tin đăng ký để tạo tài khoản mới và lưu trữ vào hệ thống.</w:t>
      </w:r>
    </w:p>
    <w:p w14:paraId="3FCB230A">
      <w:pPr>
        <w:pStyle w:val="31"/>
        <w:numPr>
          <w:ilvl w:val="0"/>
          <w:numId w:val="12"/>
        </w:numPr>
        <w:spacing w:line="360" w:lineRule="auto"/>
        <w:rPr>
          <w:sz w:val="26"/>
          <w:szCs w:val="26"/>
        </w:rPr>
      </w:pPr>
      <w:r>
        <w:rPr>
          <w:rStyle w:val="33"/>
          <w:sz w:val="26"/>
          <w:szCs w:val="26"/>
        </w:rPr>
        <w:t>Đăng nhập tài khoản</w:t>
      </w:r>
      <w:r>
        <w:rPr>
          <w:sz w:val="26"/>
          <w:szCs w:val="26"/>
        </w:rPr>
        <w:t>:</w:t>
      </w:r>
    </w:p>
    <w:p w14:paraId="6F0C04C8">
      <w:pPr>
        <w:numPr>
          <w:ilvl w:val="1"/>
          <w:numId w:val="12"/>
        </w:numPr>
        <w:spacing w:before="100" w:beforeAutospacing="1" w:after="100" w:afterAutospacing="1" w:line="360" w:lineRule="auto"/>
        <w:rPr>
          <w:sz w:val="26"/>
          <w:szCs w:val="26"/>
        </w:rPr>
      </w:pPr>
      <w:r>
        <w:rPr>
          <w:sz w:val="26"/>
          <w:szCs w:val="26"/>
        </w:rPr>
        <w:t>Cho phép người dùng đăng nhập bằng tên đăng nhập và mật khẩu.</w:t>
      </w:r>
    </w:p>
    <w:p w14:paraId="3B2057CE">
      <w:pPr>
        <w:numPr>
          <w:ilvl w:val="1"/>
          <w:numId w:val="12"/>
        </w:numPr>
        <w:spacing w:before="100" w:beforeAutospacing="1" w:after="100" w:afterAutospacing="1" w:line="360" w:lineRule="auto"/>
        <w:rPr>
          <w:sz w:val="26"/>
          <w:szCs w:val="26"/>
        </w:rPr>
      </w:pPr>
      <w:r>
        <w:rPr>
          <w:sz w:val="26"/>
          <w:szCs w:val="26"/>
        </w:rPr>
        <w:t>Phân quyền sau khi đăng nhập (Admin, User, hoặc không có quyền).</w:t>
      </w:r>
    </w:p>
    <w:p w14:paraId="62D54A15">
      <w:pPr>
        <w:pStyle w:val="31"/>
        <w:numPr>
          <w:ilvl w:val="0"/>
          <w:numId w:val="12"/>
        </w:numPr>
        <w:spacing w:line="360" w:lineRule="auto"/>
        <w:rPr>
          <w:sz w:val="26"/>
          <w:szCs w:val="26"/>
        </w:rPr>
      </w:pPr>
      <w:r>
        <w:rPr>
          <w:rStyle w:val="33"/>
          <w:sz w:val="26"/>
          <w:szCs w:val="26"/>
        </w:rPr>
        <w:t>Đăng xuất tài khoản</w:t>
      </w:r>
      <w:r>
        <w:rPr>
          <w:sz w:val="26"/>
          <w:szCs w:val="26"/>
        </w:rPr>
        <w:t>:</w:t>
      </w:r>
    </w:p>
    <w:p w14:paraId="2B87F613">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pPr>
        <w:pStyle w:val="31"/>
        <w:numPr>
          <w:ilvl w:val="0"/>
          <w:numId w:val="12"/>
        </w:numPr>
        <w:spacing w:line="360" w:lineRule="auto"/>
        <w:rPr>
          <w:sz w:val="26"/>
          <w:szCs w:val="26"/>
        </w:rPr>
      </w:pPr>
      <w:r>
        <w:rPr>
          <w:rStyle w:val="33"/>
          <w:sz w:val="26"/>
          <w:szCs w:val="26"/>
        </w:rPr>
        <w:t>Quản lý tài khoản người dùng (Admin)</w:t>
      </w:r>
      <w:r>
        <w:rPr>
          <w:sz w:val="26"/>
          <w:szCs w:val="26"/>
        </w:rPr>
        <w:t>:</w:t>
      </w:r>
    </w:p>
    <w:p w14:paraId="5B25EC06">
      <w:pPr>
        <w:numPr>
          <w:ilvl w:val="1"/>
          <w:numId w:val="12"/>
        </w:numPr>
        <w:spacing w:before="100" w:beforeAutospacing="1" w:after="100" w:afterAutospacing="1" w:line="360" w:lineRule="auto"/>
        <w:rPr>
          <w:sz w:val="26"/>
          <w:szCs w:val="26"/>
        </w:rPr>
      </w:pPr>
      <w:r>
        <w:rPr>
          <w:rStyle w:val="33"/>
          <w:sz w:val="26"/>
          <w:szCs w:val="26"/>
        </w:rPr>
        <w:t>Thêm, sửa, xóa tài khoản</w:t>
      </w:r>
      <w:r>
        <w:rPr>
          <w:sz w:val="26"/>
          <w:szCs w:val="26"/>
        </w:rPr>
        <w:t>: Chủ cửa hàng có quyền quản lý tất cả các tài khoản trong hệ thống.</w:t>
      </w:r>
    </w:p>
    <w:p w14:paraId="58DC8AB4">
      <w:pPr>
        <w:pStyle w:val="31"/>
        <w:numPr>
          <w:ilvl w:val="0"/>
          <w:numId w:val="12"/>
        </w:numPr>
        <w:spacing w:line="360" w:lineRule="auto"/>
        <w:rPr>
          <w:sz w:val="26"/>
          <w:szCs w:val="26"/>
        </w:rPr>
      </w:pPr>
      <w:r>
        <w:rPr>
          <w:rStyle w:val="33"/>
          <w:sz w:val="26"/>
          <w:szCs w:val="26"/>
        </w:rPr>
        <w:t>Quản lý quyền hạn (Admin)</w:t>
      </w:r>
      <w:r>
        <w:rPr>
          <w:sz w:val="26"/>
          <w:szCs w:val="26"/>
        </w:rPr>
        <w:t>:</w:t>
      </w:r>
    </w:p>
    <w:p w14:paraId="1FC20425">
      <w:pPr>
        <w:numPr>
          <w:ilvl w:val="1"/>
          <w:numId w:val="12"/>
        </w:numPr>
        <w:spacing w:before="100" w:beforeAutospacing="1" w:after="100" w:afterAutospacing="1" w:line="360" w:lineRule="auto"/>
        <w:rPr>
          <w:sz w:val="26"/>
          <w:szCs w:val="26"/>
        </w:rPr>
      </w:pPr>
      <w:r>
        <w:rPr>
          <w:rStyle w:val="33"/>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pPr>
        <w:numPr>
          <w:ilvl w:val="1"/>
          <w:numId w:val="12"/>
        </w:numPr>
        <w:spacing w:before="100" w:beforeAutospacing="1" w:after="100" w:afterAutospacing="1" w:line="360" w:lineRule="auto"/>
        <w:rPr>
          <w:sz w:val="26"/>
          <w:szCs w:val="26"/>
        </w:rPr>
      </w:pPr>
      <w:r>
        <w:rPr>
          <w:rStyle w:val="33"/>
          <w:sz w:val="26"/>
          <w:szCs w:val="26"/>
        </w:rPr>
        <w:t>Gán/xóa quyền</w:t>
      </w:r>
      <w:r>
        <w:rPr>
          <w:sz w:val="26"/>
          <w:szCs w:val="26"/>
        </w:rPr>
        <w:t>: Chủ cửa hàng gán quyền hoặc xóa quyền của các tài khoản.</w:t>
      </w:r>
    </w:p>
    <w:p w14:paraId="4DEBF771">
      <w:pPr>
        <w:pStyle w:val="31"/>
        <w:numPr>
          <w:ilvl w:val="0"/>
          <w:numId w:val="12"/>
        </w:numPr>
        <w:spacing w:line="360" w:lineRule="auto"/>
        <w:rPr>
          <w:sz w:val="26"/>
          <w:szCs w:val="26"/>
        </w:rPr>
      </w:pPr>
      <w:r>
        <w:rPr>
          <w:rStyle w:val="33"/>
          <w:sz w:val="26"/>
          <w:szCs w:val="26"/>
        </w:rPr>
        <w:t>Quản lý phân loại sản phẩm (Admin, User)</w:t>
      </w:r>
      <w:r>
        <w:rPr>
          <w:sz w:val="26"/>
          <w:szCs w:val="26"/>
        </w:rPr>
        <w:t>:</w:t>
      </w:r>
    </w:p>
    <w:p w14:paraId="7080761A">
      <w:pPr>
        <w:numPr>
          <w:ilvl w:val="1"/>
          <w:numId w:val="12"/>
        </w:numPr>
        <w:spacing w:before="100" w:beforeAutospacing="1" w:after="100" w:afterAutospacing="1" w:line="360" w:lineRule="auto"/>
        <w:rPr>
          <w:sz w:val="26"/>
          <w:szCs w:val="26"/>
        </w:rPr>
      </w:pPr>
      <w:r>
        <w:rPr>
          <w:rStyle w:val="33"/>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pPr>
        <w:pStyle w:val="31"/>
        <w:numPr>
          <w:ilvl w:val="0"/>
          <w:numId w:val="12"/>
        </w:numPr>
        <w:spacing w:line="360" w:lineRule="auto"/>
        <w:rPr>
          <w:sz w:val="26"/>
          <w:szCs w:val="26"/>
        </w:rPr>
      </w:pPr>
      <w:r>
        <w:rPr>
          <w:rStyle w:val="33"/>
          <w:sz w:val="26"/>
          <w:szCs w:val="26"/>
        </w:rPr>
        <w:t>Quản lý sản phẩm (Admin, User)</w:t>
      </w:r>
      <w:r>
        <w:rPr>
          <w:sz w:val="26"/>
          <w:szCs w:val="26"/>
        </w:rPr>
        <w:t>:</w:t>
      </w:r>
    </w:p>
    <w:p w14:paraId="249B5329">
      <w:pPr>
        <w:numPr>
          <w:ilvl w:val="1"/>
          <w:numId w:val="12"/>
        </w:numPr>
        <w:spacing w:before="100" w:beforeAutospacing="1" w:after="100" w:afterAutospacing="1" w:line="360" w:lineRule="auto"/>
        <w:rPr>
          <w:sz w:val="26"/>
          <w:szCs w:val="26"/>
        </w:rPr>
      </w:pPr>
      <w:r>
        <w:rPr>
          <w:rStyle w:val="33"/>
          <w:sz w:val="26"/>
          <w:szCs w:val="26"/>
        </w:rPr>
        <w:t>Thêm, sửa, xóa sản phẩm</w:t>
      </w:r>
      <w:r>
        <w:rPr>
          <w:sz w:val="26"/>
          <w:szCs w:val="26"/>
        </w:rPr>
        <w:t>: Chủ cửa hàng và nhân viên có thể quản lý sản phẩm của cửa hàng (tên, giá, mô tả, hình ảnh sản phẩm).</w:t>
      </w:r>
    </w:p>
    <w:p w14:paraId="75D2097C">
      <w:pPr>
        <w:pStyle w:val="31"/>
        <w:numPr>
          <w:ilvl w:val="0"/>
          <w:numId w:val="12"/>
        </w:numPr>
        <w:spacing w:line="360" w:lineRule="auto"/>
        <w:rPr>
          <w:sz w:val="26"/>
          <w:szCs w:val="26"/>
        </w:rPr>
      </w:pPr>
      <w:r>
        <w:rPr>
          <w:rStyle w:val="33"/>
          <w:sz w:val="26"/>
          <w:szCs w:val="26"/>
        </w:rPr>
        <w:t>Quản lý giỏ hàng (Người mua, Admin, User)</w:t>
      </w:r>
      <w:r>
        <w:rPr>
          <w:sz w:val="26"/>
          <w:szCs w:val="26"/>
        </w:rPr>
        <w:t>:</w:t>
      </w:r>
    </w:p>
    <w:p w14:paraId="15C2BFBA">
      <w:pPr>
        <w:numPr>
          <w:ilvl w:val="1"/>
          <w:numId w:val="12"/>
        </w:numPr>
        <w:spacing w:before="100" w:beforeAutospacing="1" w:after="100" w:afterAutospacing="1" w:line="360" w:lineRule="auto"/>
        <w:rPr>
          <w:sz w:val="26"/>
          <w:szCs w:val="26"/>
        </w:rPr>
      </w:pPr>
      <w:r>
        <w:rPr>
          <w:rStyle w:val="33"/>
          <w:sz w:val="26"/>
          <w:szCs w:val="26"/>
        </w:rPr>
        <w:t>Thêm, xóa sản phẩm vào giỏ hàng</w:t>
      </w:r>
      <w:r>
        <w:rPr>
          <w:sz w:val="26"/>
          <w:szCs w:val="26"/>
        </w:rPr>
        <w:t>: Người mua và nhân viên có thể thêm sản phẩm vào giỏ hàng.</w:t>
      </w:r>
    </w:p>
    <w:p w14:paraId="6B4208C7">
      <w:pPr>
        <w:pStyle w:val="31"/>
        <w:numPr>
          <w:ilvl w:val="0"/>
          <w:numId w:val="12"/>
        </w:numPr>
        <w:spacing w:line="360" w:lineRule="auto"/>
        <w:rPr>
          <w:sz w:val="26"/>
          <w:szCs w:val="26"/>
        </w:rPr>
      </w:pPr>
      <w:r>
        <w:rPr>
          <w:rStyle w:val="33"/>
          <w:sz w:val="26"/>
          <w:szCs w:val="26"/>
        </w:rPr>
        <w:t>Mua hàng (Người mua, Admin, User)</w:t>
      </w:r>
      <w:r>
        <w:rPr>
          <w:sz w:val="26"/>
          <w:szCs w:val="26"/>
        </w:rPr>
        <w:t>:</w:t>
      </w:r>
    </w:p>
    <w:p w14:paraId="5F579BB3">
      <w:pPr>
        <w:numPr>
          <w:ilvl w:val="1"/>
          <w:numId w:val="12"/>
        </w:numPr>
        <w:spacing w:before="100" w:beforeAutospacing="1" w:after="100" w:afterAutospacing="1" w:line="360" w:lineRule="auto"/>
        <w:rPr>
          <w:sz w:val="26"/>
          <w:szCs w:val="26"/>
        </w:rPr>
      </w:pPr>
      <w:r>
        <w:rPr>
          <w:rStyle w:val="33"/>
          <w:sz w:val="26"/>
          <w:szCs w:val="26"/>
        </w:rPr>
        <w:t>Mua trực tiếp hoặc từ giỏ hàng</w:t>
      </w:r>
      <w:r>
        <w:rPr>
          <w:sz w:val="26"/>
          <w:szCs w:val="26"/>
        </w:rPr>
        <w:t>: Người mua, nhân viên có thể mua sản phẩm trực tiếp hoặc qua giỏ hàng.</w:t>
      </w:r>
    </w:p>
    <w:p w14:paraId="3EFD00F6">
      <w:pPr>
        <w:pStyle w:val="31"/>
        <w:numPr>
          <w:ilvl w:val="0"/>
          <w:numId w:val="12"/>
        </w:numPr>
        <w:spacing w:line="360" w:lineRule="auto"/>
        <w:rPr>
          <w:sz w:val="26"/>
          <w:szCs w:val="26"/>
        </w:rPr>
      </w:pPr>
      <w:r>
        <w:rPr>
          <w:rStyle w:val="33"/>
          <w:sz w:val="26"/>
          <w:szCs w:val="26"/>
        </w:rPr>
        <w:t>Quản lý đơn hàng (Người mua, Admin, User)</w:t>
      </w:r>
      <w:r>
        <w:rPr>
          <w:sz w:val="26"/>
          <w:szCs w:val="26"/>
        </w:rPr>
        <w:t>:</w:t>
      </w:r>
    </w:p>
    <w:p w14:paraId="0B1ABC88">
      <w:pPr>
        <w:numPr>
          <w:ilvl w:val="1"/>
          <w:numId w:val="12"/>
        </w:numPr>
        <w:spacing w:before="100" w:beforeAutospacing="1" w:after="100" w:afterAutospacing="1" w:line="360" w:lineRule="auto"/>
        <w:rPr>
          <w:sz w:val="26"/>
          <w:szCs w:val="26"/>
        </w:rPr>
      </w:pPr>
      <w:r>
        <w:rPr>
          <w:rStyle w:val="33"/>
          <w:sz w:val="26"/>
          <w:szCs w:val="26"/>
        </w:rPr>
        <w:t>Xem đơn hàng đã mua</w:t>
      </w:r>
      <w:r>
        <w:rPr>
          <w:sz w:val="26"/>
          <w:szCs w:val="26"/>
        </w:rPr>
        <w:t>: Người mua và nhân viên có thể xem danh sách các đơn hàng đã mua.</w:t>
      </w:r>
    </w:p>
    <w:p w14:paraId="1BBF54BF">
      <w:pPr>
        <w:pStyle w:val="31"/>
        <w:numPr>
          <w:ilvl w:val="0"/>
          <w:numId w:val="12"/>
        </w:numPr>
        <w:spacing w:line="360" w:lineRule="auto"/>
        <w:rPr>
          <w:sz w:val="26"/>
          <w:szCs w:val="26"/>
        </w:rPr>
      </w:pPr>
      <w:r>
        <w:rPr>
          <w:rStyle w:val="33"/>
          <w:sz w:val="26"/>
          <w:szCs w:val="26"/>
        </w:rPr>
        <w:t>Thống kê bán hàng (Admin)</w:t>
      </w:r>
      <w:r>
        <w:rPr>
          <w:sz w:val="26"/>
          <w:szCs w:val="26"/>
        </w:rPr>
        <w:t>:</w:t>
      </w:r>
    </w:p>
    <w:p w14:paraId="1622E4BA">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741F12BE">
      <w:pPr>
        <w:spacing w:before="100" w:beforeAutospacing="1" w:after="100" w:afterAutospacing="1" w:line="360" w:lineRule="auto"/>
        <w:ind w:left="1440" w:firstLine="1710"/>
        <w:rPr>
          <w:b/>
          <w:sz w:val="32"/>
          <w:szCs w:val="32"/>
        </w:rPr>
      </w:pPr>
      <w:r>
        <w:rPr>
          <w:b/>
          <w:sz w:val="32"/>
          <w:szCs w:val="32"/>
        </w:rPr>
        <w:t>Bảng phân quyền:</w:t>
      </w:r>
    </w:p>
    <w:tbl>
      <w:tblPr>
        <w:tblStyle w:val="86"/>
        <w:tblW w:w="0" w:type="auto"/>
        <w:tblInd w:w="0" w:type="dxa"/>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06"/>
        <w:gridCol w:w="2460"/>
        <w:gridCol w:w="1874"/>
        <w:gridCol w:w="1847"/>
      </w:tblGrid>
      <w:tr w14:paraId="666A57B2">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7F7F7F" w:themeColor="background1" w:themeShade="80" w:sz="12" w:space="0"/>
              <w:left w:val="single" w:color="7F7F7F" w:themeColor="background1" w:themeShade="80" w:sz="12" w:space="0"/>
            </w:tcBorders>
          </w:tcPr>
          <w:p w14:paraId="2E81CFEE">
            <w:pPr>
              <w:jc w:val="center"/>
              <w:rPr>
                <w:b/>
                <w:bCs/>
              </w:rPr>
            </w:pPr>
            <w:r>
              <w:rPr>
                <w:b/>
                <w:bCs w:val="0"/>
              </w:rPr>
              <w:t>Chức năng</w:t>
            </w:r>
          </w:p>
        </w:tc>
        <w:tc>
          <w:tcPr>
            <w:tcW w:w="0" w:type="auto"/>
            <w:tcBorders>
              <w:top w:val="single" w:color="7F7F7F" w:themeColor="background1" w:themeShade="80" w:sz="12" w:space="0"/>
            </w:tcBorders>
          </w:tcPr>
          <w:p w14:paraId="45129F79">
            <w:pPr>
              <w:jc w:val="center"/>
              <w:rPr>
                <w:b/>
                <w:bCs w:val="0"/>
              </w:rPr>
            </w:pPr>
            <w:r>
              <w:rPr>
                <w:b/>
                <w:bCs w:val="0"/>
              </w:rPr>
              <w:t>Chủ cửa hàng (Admin)</w:t>
            </w:r>
          </w:p>
        </w:tc>
        <w:tc>
          <w:tcPr>
            <w:tcW w:w="0" w:type="auto"/>
            <w:tcBorders>
              <w:top w:val="single" w:color="7F7F7F" w:themeColor="background1" w:themeShade="80" w:sz="12" w:space="0"/>
            </w:tcBorders>
          </w:tcPr>
          <w:p w14:paraId="767CBFC4">
            <w:pPr>
              <w:jc w:val="center"/>
              <w:rPr>
                <w:b/>
                <w:bCs w:val="0"/>
              </w:rPr>
            </w:pPr>
            <w:r>
              <w:rPr>
                <w:b/>
                <w:bCs w:val="0"/>
              </w:rPr>
              <w:t>Nhân viên (User)</w:t>
            </w:r>
          </w:p>
        </w:tc>
        <w:tc>
          <w:tcPr>
            <w:tcW w:w="0" w:type="auto"/>
            <w:tcBorders>
              <w:top w:val="single" w:color="7F7F7F" w:themeColor="background1" w:themeShade="80" w:sz="12" w:space="0"/>
              <w:right w:val="single" w:color="7F7F7F" w:themeColor="background1" w:themeShade="80" w:sz="12" w:space="0"/>
            </w:tcBorders>
          </w:tcPr>
          <w:p w14:paraId="2AD5C81A">
            <w:pPr>
              <w:jc w:val="center"/>
              <w:rPr>
                <w:b/>
                <w:bCs w:val="0"/>
              </w:rPr>
            </w:pPr>
            <w:r>
              <w:rPr>
                <w:b/>
                <w:bCs w:val="0"/>
              </w:rPr>
              <w:t>Người mua hàng</w:t>
            </w:r>
          </w:p>
        </w:tc>
      </w:tr>
      <w:tr w14:paraId="3B3ED30C">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8B34818">
            <w:pPr>
              <w:spacing w:before="80" w:after="80"/>
              <w:rPr>
                <w:b w:val="0"/>
                <w:bCs w:val="0"/>
              </w:rPr>
            </w:pPr>
            <w:r>
              <w:rPr>
                <w:b/>
                <w:bCs/>
              </w:rPr>
              <w:t>Đăng ký tài khoản</w:t>
            </w:r>
          </w:p>
        </w:tc>
        <w:tc>
          <w:tcPr>
            <w:tcW w:w="0" w:type="auto"/>
            <w:shd w:val="clear" w:color="auto" w:fill="F1F1F1" w:themeFill="background1" w:themeFillShade="F2"/>
          </w:tcPr>
          <w:p w14:paraId="30E180EF">
            <w:pPr>
              <w:spacing w:after="40"/>
              <w:jc w:val="center"/>
            </w:pPr>
            <w:r>
              <w:t>x</w:t>
            </w:r>
          </w:p>
        </w:tc>
        <w:tc>
          <w:tcPr>
            <w:tcW w:w="0" w:type="auto"/>
            <w:shd w:val="clear" w:color="auto" w:fill="F1F1F1" w:themeFill="background1" w:themeFillShade="F2"/>
          </w:tcPr>
          <w:p w14:paraId="561C1DD9">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0FB2038C">
            <w:pPr>
              <w:spacing w:after="40"/>
              <w:jc w:val="center"/>
            </w:pPr>
            <w:r>
              <w:t>x</w:t>
            </w:r>
          </w:p>
        </w:tc>
      </w:tr>
      <w:tr w14:paraId="06F4816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4334E3F">
            <w:pPr>
              <w:spacing w:before="80" w:after="80"/>
              <w:rPr>
                <w:b/>
                <w:bCs/>
              </w:rPr>
            </w:pPr>
            <w:r>
              <w:rPr>
                <w:b/>
                <w:bCs/>
              </w:rPr>
              <w:t>Đăng nhập tài khoản</w:t>
            </w:r>
          </w:p>
        </w:tc>
        <w:tc>
          <w:tcPr>
            <w:tcW w:w="0" w:type="auto"/>
          </w:tcPr>
          <w:p w14:paraId="6F4DAD63">
            <w:pPr>
              <w:spacing w:after="40"/>
              <w:jc w:val="center"/>
            </w:pPr>
            <w:r>
              <w:t>x</w:t>
            </w:r>
          </w:p>
        </w:tc>
        <w:tc>
          <w:tcPr>
            <w:tcW w:w="0" w:type="auto"/>
          </w:tcPr>
          <w:p w14:paraId="12019B64">
            <w:pPr>
              <w:spacing w:after="40"/>
              <w:jc w:val="center"/>
            </w:pPr>
            <w:r>
              <w:t>x</w:t>
            </w:r>
          </w:p>
        </w:tc>
        <w:tc>
          <w:tcPr>
            <w:tcW w:w="0" w:type="auto"/>
            <w:tcBorders>
              <w:right w:val="single" w:color="7F7F7F" w:themeColor="background1" w:themeShade="80" w:sz="12" w:space="0"/>
            </w:tcBorders>
          </w:tcPr>
          <w:p w14:paraId="62B2F882">
            <w:pPr>
              <w:spacing w:after="40"/>
              <w:jc w:val="center"/>
            </w:pPr>
            <w:r>
              <w:t>x</w:t>
            </w:r>
          </w:p>
        </w:tc>
      </w:tr>
      <w:tr w14:paraId="648C3D63">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D13F3CC">
            <w:pPr>
              <w:spacing w:before="80" w:after="80"/>
              <w:rPr>
                <w:b/>
                <w:bCs/>
              </w:rPr>
            </w:pPr>
            <w:r>
              <w:rPr>
                <w:b/>
                <w:bCs/>
              </w:rPr>
              <w:t>Đăng xuất tài khoản</w:t>
            </w:r>
          </w:p>
        </w:tc>
        <w:tc>
          <w:tcPr>
            <w:tcW w:w="0" w:type="auto"/>
            <w:shd w:val="clear" w:color="auto" w:fill="F1F1F1" w:themeFill="background1" w:themeFillShade="F2"/>
          </w:tcPr>
          <w:p w14:paraId="317CD498">
            <w:pPr>
              <w:spacing w:after="40"/>
              <w:jc w:val="center"/>
            </w:pPr>
            <w:r>
              <w:t>x</w:t>
            </w:r>
          </w:p>
        </w:tc>
        <w:tc>
          <w:tcPr>
            <w:tcW w:w="0" w:type="auto"/>
            <w:shd w:val="clear" w:color="auto" w:fill="F1F1F1" w:themeFill="background1" w:themeFillShade="F2"/>
          </w:tcPr>
          <w:p w14:paraId="1CF48BE2">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6CA72D92">
            <w:pPr>
              <w:spacing w:after="40"/>
              <w:jc w:val="center"/>
            </w:pPr>
            <w:r>
              <w:t>x</w:t>
            </w:r>
          </w:p>
        </w:tc>
      </w:tr>
      <w:tr w14:paraId="297F39D8">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31BE8D6">
            <w:pPr>
              <w:spacing w:before="80" w:after="80"/>
              <w:rPr>
                <w:b/>
                <w:bCs/>
              </w:rPr>
            </w:pPr>
            <w:r>
              <w:rPr>
                <w:b/>
                <w:bCs/>
              </w:rPr>
              <w:t>Quản lý tài khoản người dùng</w:t>
            </w:r>
          </w:p>
        </w:tc>
        <w:tc>
          <w:tcPr>
            <w:tcW w:w="0" w:type="auto"/>
          </w:tcPr>
          <w:p w14:paraId="10C04CD6">
            <w:pPr>
              <w:spacing w:after="40"/>
              <w:jc w:val="center"/>
            </w:pPr>
            <w:r>
              <w:t>x</w:t>
            </w:r>
          </w:p>
        </w:tc>
        <w:tc>
          <w:tcPr>
            <w:tcW w:w="0" w:type="auto"/>
          </w:tcPr>
          <w:p w14:paraId="3C506138">
            <w:pPr>
              <w:spacing w:after="40"/>
              <w:jc w:val="center"/>
            </w:pPr>
          </w:p>
        </w:tc>
        <w:tc>
          <w:tcPr>
            <w:tcW w:w="0" w:type="auto"/>
            <w:tcBorders>
              <w:right w:val="single" w:color="7F7F7F" w:themeColor="background1" w:themeShade="80" w:sz="12" w:space="0"/>
            </w:tcBorders>
          </w:tcPr>
          <w:p w14:paraId="72AE7303">
            <w:pPr>
              <w:spacing w:after="40"/>
              <w:jc w:val="center"/>
              <w:rPr>
                <w:sz w:val="20"/>
                <w:szCs w:val="20"/>
              </w:rPr>
            </w:pPr>
          </w:p>
        </w:tc>
      </w:tr>
      <w:tr w14:paraId="35294685">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0DAE1C6">
            <w:pPr>
              <w:spacing w:before="80" w:after="80"/>
              <w:rPr>
                <w:b/>
                <w:bCs/>
              </w:rPr>
            </w:pPr>
            <w:r>
              <w:rPr>
                <w:b/>
                <w:bCs/>
              </w:rPr>
              <w:t>Quản lý quyền hạn</w:t>
            </w:r>
          </w:p>
        </w:tc>
        <w:tc>
          <w:tcPr>
            <w:tcW w:w="0" w:type="auto"/>
            <w:shd w:val="clear" w:color="auto" w:fill="F1F1F1" w:themeFill="background1" w:themeFillShade="F2"/>
          </w:tcPr>
          <w:p w14:paraId="3814154A">
            <w:pPr>
              <w:spacing w:after="40"/>
              <w:jc w:val="center"/>
            </w:pPr>
            <w:r>
              <w:t>x</w:t>
            </w:r>
          </w:p>
        </w:tc>
        <w:tc>
          <w:tcPr>
            <w:tcW w:w="0" w:type="auto"/>
            <w:shd w:val="clear" w:color="auto" w:fill="F1F1F1" w:themeFill="background1" w:themeFillShade="F2"/>
          </w:tcPr>
          <w:p w14:paraId="75817FBC">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040E56EC">
            <w:pPr>
              <w:spacing w:after="40"/>
              <w:jc w:val="center"/>
              <w:rPr>
                <w:sz w:val="20"/>
                <w:szCs w:val="20"/>
              </w:rPr>
            </w:pPr>
          </w:p>
        </w:tc>
      </w:tr>
      <w:tr w14:paraId="2923A0E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B832B4B">
            <w:pPr>
              <w:spacing w:before="80" w:after="80"/>
              <w:rPr>
                <w:b/>
                <w:bCs/>
              </w:rPr>
            </w:pPr>
            <w:r>
              <w:rPr>
                <w:b/>
                <w:bCs/>
              </w:rPr>
              <w:t>Quản lý phân loại sản phẩm</w:t>
            </w:r>
          </w:p>
        </w:tc>
        <w:tc>
          <w:tcPr>
            <w:tcW w:w="0" w:type="auto"/>
          </w:tcPr>
          <w:p w14:paraId="4220A0F5">
            <w:pPr>
              <w:spacing w:after="40"/>
              <w:jc w:val="center"/>
            </w:pPr>
            <w:r>
              <w:t>x</w:t>
            </w:r>
          </w:p>
        </w:tc>
        <w:tc>
          <w:tcPr>
            <w:tcW w:w="0" w:type="auto"/>
          </w:tcPr>
          <w:p w14:paraId="78CBA021">
            <w:pPr>
              <w:spacing w:after="40"/>
              <w:jc w:val="center"/>
            </w:pPr>
            <w:r>
              <w:t>x</w:t>
            </w:r>
          </w:p>
        </w:tc>
        <w:tc>
          <w:tcPr>
            <w:tcW w:w="0" w:type="auto"/>
            <w:tcBorders>
              <w:right w:val="single" w:color="7F7F7F" w:themeColor="background1" w:themeShade="80" w:sz="12" w:space="0"/>
            </w:tcBorders>
          </w:tcPr>
          <w:p w14:paraId="36CB1CFB">
            <w:pPr>
              <w:spacing w:after="40"/>
              <w:jc w:val="center"/>
            </w:pPr>
          </w:p>
        </w:tc>
      </w:tr>
      <w:tr w14:paraId="07F6F82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6E17279">
            <w:pPr>
              <w:spacing w:before="80" w:after="80"/>
              <w:rPr>
                <w:b/>
                <w:bCs/>
              </w:rPr>
            </w:pPr>
            <w:r>
              <w:rPr>
                <w:b/>
                <w:bCs/>
              </w:rPr>
              <w:t>Quản lý sản phẩm</w:t>
            </w:r>
          </w:p>
        </w:tc>
        <w:tc>
          <w:tcPr>
            <w:tcW w:w="0" w:type="auto"/>
            <w:shd w:val="clear" w:color="auto" w:fill="F1F1F1" w:themeFill="background1" w:themeFillShade="F2"/>
          </w:tcPr>
          <w:p w14:paraId="21F165A6">
            <w:pPr>
              <w:spacing w:after="40"/>
              <w:jc w:val="center"/>
            </w:pPr>
            <w:r>
              <w:t>x</w:t>
            </w:r>
          </w:p>
        </w:tc>
        <w:tc>
          <w:tcPr>
            <w:tcW w:w="0" w:type="auto"/>
            <w:shd w:val="clear" w:color="auto" w:fill="F1F1F1" w:themeFill="background1" w:themeFillShade="F2"/>
          </w:tcPr>
          <w:p w14:paraId="44D5550A">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472C4244">
            <w:pPr>
              <w:spacing w:after="40"/>
              <w:jc w:val="center"/>
            </w:pPr>
          </w:p>
        </w:tc>
      </w:tr>
      <w:tr w14:paraId="5BF4FDF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289BCF82">
            <w:pPr>
              <w:spacing w:before="80" w:after="80"/>
              <w:rPr>
                <w:b/>
                <w:bCs/>
              </w:rPr>
            </w:pPr>
            <w:r>
              <w:rPr>
                <w:b/>
                <w:bCs/>
              </w:rPr>
              <w:t>Quản lý giỏ hàng</w:t>
            </w:r>
          </w:p>
        </w:tc>
        <w:tc>
          <w:tcPr>
            <w:tcW w:w="0" w:type="auto"/>
          </w:tcPr>
          <w:p w14:paraId="7C747D0C">
            <w:pPr>
              <w:spacing w:after="40"/>
              <w:jc w:val="center"/>
            </w:pPr>
            <w:r>
              <w:t>x</w:t>
            </w:r>
          </w:p>
        </w:tc>
        <w:tc>
          <w:tcPr>
            <w:tcW w:w="0" w:type="auto"/>
          </w:tcPr>
          <w:p w14:paraId="1BEE38DC">
            <w:pPr>
              <w:spacing w:after="40"/>
              <w:jc w:val="center"/>
            </w:pPr>
            <w:r>
              <w:t>x</w:t>
            </w:r>
          </w:p>
        </w:tc>
        <w:tc>
          <w:tcPr>
            <w:tcW w:w="0" w:type="auto"/>
            <w:tcBorders>
              <w:right w:val="single" w:color="7F7F7F" w:themeColor="background1" w:themeShade="80" w:sz="12" w:space="0"/>
            </w:tcBorders>
          </w:tcPr>
          <w:p w14:paraId="1D08215F">
            <w:pPr>
              <w:spacing w:after="40"/>
              <w:jc w:val="center"/>
            </w:pPr>
            <w:r>
              <w:t>x</w:t>
            </w:r>
          </w:p>
        </w:tc>
      </w:tr>
      <w:tr w14:paraId="60C87AF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0C0FA39">
            <w:pPr>
              <w:spacing w:before="80" w:after="80"/>
              <w:rPr>
                <w:b/>
                <w:bCs/>
              </w:rPr>
            </w:pPr>
            <w:r>
              <w:rPr>
                <w:b/>
                <w:bCs/>
              </w:rPr>
              <w:t>Mua hàng</w:t>
            </w:r>
          </w:p>
        </w:tc>
        <w:tc>
          <w:tcPr>
            <w:tcW w:w="0" w:type="auto"/>
            <w:shd w:val="clear" w:color="auto" w:fill="F1F1F1" w:themeFill="background1" w:themeFillShade="F2"/>
          </w:tcPr>
          <w:p w14:paraId="664C4DB2">
            <w:pPr>
              <w:spacing w:after="40"/>
              <w:jc w:val="center"/>
            </w:pPr>
            <w:r>
              <w:t>x</w:t>
            </w:r>
          </w:p>
        </w:tc>
        <w:tc>
          <w:tcPr>
            <w:tcW w:w="0" w:type="auto"/>
            <w:shd w:val="clear" w:color="auto" w:fill="F1F1F1" w:themeFill="background1" w:themeFillShade="F2"/>
          </w:tcPr>
          <w:p w14:paraId="184DA293">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75628D02">
            <w:pPr>
              <w:spacing w:after="40"/>
              <w:jc w:val="center"/>
            </w:pPr>
            <w:r>
              <w:t>x</w:t>
            </w:r>
          </w:p>
        </w:tc>
      </w:tr>
      <w:tr w14:paraId="6B6D6984">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6232018">
            <w:pPr>
              <w:spacing w:before="80" w:after="80"/>
              <w:rPr>
                <w:b/>
                <w:bCs/>
              </w:rPr>
            </w:pPr>
            <w:r>
              <w:rPr>
                <w:b/>
                <w:bCs/>
              </w:rPr>
              <w:t>Quản lý đơn hàng</w:t>
            </w:r>
          </w:p>
        </w:tc>
        <w:tc>
          <w:tcPr>
            <w:tcW w:w="0" w:type="auto"/>
          </w:tcPr>
          <w:p w14:paraId="0C92E694">
            <w:pPr>
              <w:spacing w:after="40"/>
              <w:jc w:val="center"/>
            </w:pPr>
            <w:r>
              <w:t>x</w:t>
            </w:r>
          </w:p>
        </w:tc>
        <w:tc>
          <w:tcPr>
            <w:tcW w:w="0" w:type="auto"/>
          </w:tcPr>
          <w:p w14:paraId="7AA47588">
            <w:pPr>
              <w:spacing w:after="40"/>
              <w:jc w:val="center"/>
            </w:pPr>
            <w:r>
              <w:t>x</w:t>
            </w:r>
          </w:p>
        </w:tc>
        <w:tc>
          <w:tcPr>
            <w:tcW w:w="0" w:type="auto"/>
            <w:tcBorders>
              <w:right w:val="single" w:color="7F7F7F" w:themeColor="background1" w:themeShade="80" w:sz="12" w:space="0"/>
            </w:tcBorders>
          </w:tcPr>
          <w:p w14:paraId="123DE456">
            <w:pPr>
              <w:spacing w:after="40"/>
              <w:jc w:val="center"/>
            </w:pPr>
            <w:r>
              <w:t>x</w:t>
            </w:r>
          </w:p>
        </w:tc>
      </w:tr>
      <w:tr w14:paraId="6D4B534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F75E895">
            <w:pPr>
              <w:spacing w:before="80" w:after="80"/>
              <w:rPr>
                <w:b/>
                <w:bCs/>
              </w:rPr>
            </w:pPr>
            <w:r>
              <w:rPr>
                <w:b/>
                <w:bCs/>
              </w:rPr>
              <w:t>Thống kê bán hàng</w:t>
            </w:r>
          </w:p>
        </w:tc>
        <w:tc>
          <w:tcPr>
            <w:tcW w:w="0" w:type="auto"/>
            <w:shd w:val="clear" w:color="auto" w:fill="F1F1F1" w:themeFill="background1" w:themeFillShade="F2"/>
          </w:tcPr>
          <w:p w14:paraId="4968913E">
            <w:pPr>
              <w:spacing w:after="40"/>
              <w:jc w:val="center"/>
            </w:pPr>
            <w:r>
              <w:t>x</w:t>
            </w:r>
          </w:p>
        </w:tc>
        <w:tc>
          <w:tcPr>
            <w:tcW w:w="0" w:type="auto"/>
            <w:shd w:val="clear" w:color="auto" w:fill="F1F1F1" w:themeFill="background1" w:themeFillShade="F2"/>
          </w:tcPr>
          <w:p w14:paraId="4B98CDB1">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4017D4CB">
            <w:pPr>
              <w:spacing w:after="40"/>
              <w:jc w:val="center"/>
              <w:rPr>
                <w:sz w:val="20"/>
                <w:szCs w:val="20"/>
              </w:rPr>
            </w:pPr>
          </w:p>
        </w:tc>
      </w:tr>
    </w:tbl>
    <w:p w14:paraId="5DBF2B84">
      <w:pPr>
        <w:pStyle w:val="4"/>
        <w:rPr>
          <w:iCs/>
          <w:lang w:val="vi-VN"/>
        </w:rPr>
      </w:pPr>
    </w:p>
    <w:p w14:paraId="468727A3">
      <w:pPr>
        <w:pStyle w:val="3"/>
      </w:pPr>
      <w:r>
        <w:rPr>
          <w:lang w:val="vi-VN"/>
        </w:rPr>
        <w:t>Yêu cầu phi chức năng</w:t>
      </w:r>
    </w:p>
    <w:p w14:paraId="33666DB7">
      <w:pPr>
        <w:pStyle w:val="31"/>
        <w:numPr>
          <w:ilvl w:val="0"/>
          <w:numId w:val="13"/>
        </w:numPr>
        <w:spacing w:before="0" w:beforeAutospacing="0" w:after="0" w:afterAutospacing="0"/>
        <w:rPr>
          <w:sz w:val="26"/>
          <w:szCs w:val="26"/>
        </w:rPr>
      </w:pPr>
      <w:r>
        <w:rPr>
          <w:rStyle w:val="33"/>
          <w:sz w:val="26"/>
          <w:szCs w:val="26"/>
        </w:rPr>
        <w:t>Hiệu năng</w:t>
      </w:r>
      <w:r>
        <w:rPr>
          <w:sz w:val="26"/>
          <w:szCs w:val="26"/>
        </w:rPr>
        <w:t>:</w:t>
      </w:r>
    </w:p>
    <w:p w14:paraId="7B8BD4E7">
      <w:pPr>
        <w:numPr>
          <w:ilvl w:val="0"/>
          <w:numId w:val="14"/>
        </w:numPr>
        <w:tabs>
          <w:tab w:val="clear" w:pos="720"/>
        </w:tabs>
        <w:spacing w:before="80"/>
        <w:ind w:left="990"/>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pPr>
        <w:numPr>
          <w:ilvl w:val="0"/>
          <w:numId w:val="14"/>
        </w:numPr>
        <w:tabs>
          <w:tab w:val="clear" w:pos="720"/>
        </w:tabs>
        <w:spacing w:before="80"/>
        <w:ind w:left="990"/>
        <w:rPr>
          <w:sz w:val="26"/>
          <w:szCs w:val="26"/>
        </w:rPr>
      </w:pPr>
      <w:r>
        <w:rPr>
          <w:sz w:val="26"/>
          <w:szCs w:val="26"/>
        </w:rPr>
        <w:t>Hỗ trợ số lượng người dùng truy cập đồng thời cao mà không bị gián đoạn.</w:t>
      </w:r>
    </w:p>
    <w:p w14:paraId="7278EF87">
      <w:pPr>
        <w:pStyle w:val="31"/>
        <w:numPr>
          <w:ilvl w:val="0"/>
          <w:numId w:val="13"/>
        </w:numPr>
        <w:spacing w:before="0" w:beforeAutospacing="0" w:after="0" w:afterAutospacing="0"/>
        <w:rPr>
          <w:sz w:val="26"/>
          <w:szCs w:val="26"/>
        </w:rPr>
      </w:pPr>
      <w:r>
        <w:rPr>
          <w:rStyle w:val="33"/>
          <w:sz w:val="26"/>
          <w:szCs w:val="26"/>
        </w:rPr>
        <w:t>Bảo mật</w:t>
      </w:r>
      <w:r>
        <w:rPr>
          <w:sz w:val="26"/>
          <w:szCs w:val="26"/>
        </w:rPr>
        <w:t>:</w:t>
      </w:r>
    </w:p>
    <w:p w14:paraId="2489FBE4">
      <w:pPr>
        <w:numPr>
          <w:ilvl w:val="0"/>
          <w:numId w:val="14"/>
        </w:numPr>
        <w:tabs>
          <w:tab w:val="clear" w:pos="720"/>
        </w:tabs>
        <w:spacing w:before="80"/>
        <w:ind w:left="990"/>
        <w:rPr>
          <w:sz w:val="26"/>
          <w:szCs w:val="26"/>
        </w:rPr>
      </w:pPr>
      <w:r>
        <w:rPr>
          <w:sz w:val="26"/>
          <w:szCs w:val="26"/>
        </w:rPr>
        <w:t>Bảo vệ thông tin đăng nhập và dữ liệu cá nhân của người dùng.</w:t>
      </w:r>
    </w:p>
    <w:p w14:paraId="5C911864">
      <w:pPr>
        <w:numPr>
          <w:ilvl w:val="0"/>
          <w:numId w:val="14"/>
        </w:numPr>
        <w:tabs>
          <w:tab w:val="clear" w:pos="720"/>
        </w:tabs>
        <w:spacing w:before="80"/>
        <w:ind w:left="990"/>
        <w:rPr>
          <w:sz w:val="26"/>
          <w:szCs w:val="26"/>
        </w:rPr>
      </w:pPr>
      <w:r>
        <w:rPr>
          <w:sz w:val="26"/>
          <w:szCs w:val="26"/>
        </w:rPr>
        <w:t>Chỉ những người dùng có quyền hợp lệ mới có thể truy cập vào các chức năng quản lý và thống kê.</w:t>
      </w:r>
    </w:p>
    <w:p w14:paraId="4561A7DE">
      <w:pPr>
        <w:pStyle w:val="31"/>
        <w:numPr>
          <w:ilvl w:val="0"/>
          <w:numId w:val="13"/>
        </w:numPr>
        <w:spacing w:before="0" w:beforeAutospacing="0" w:after="0" w:afterAutospacing="0"/>
        <w:rPr>
          <w:sz w:val="26"/>
          <w:szCs w:val="26"/>
        </w:rPr>
      </w:pPr>
      <w:r>
        <w:rPr>
          <w:rStyle w:val="33"/>
          <w:sz w:val="26"/>
          <w:szCs w:val="26"/>
        </w:rPr>
        <w:t>Độ tin cậy</w:t>
      </w:r>
      <w:r>
        <w:rPr>
          <w:sz w:val="26"/>
          <w:szCs w:val="26"/>
        </w:rPr>
        <w:t>:</w:t>
      </w:r>
    </w:p>
    <w:p w14:paraId="4E71CCEF">
      <w:pPr>
        <w:numPr>
          <w:ilvl w:val="0"/>
          <w:numId w:val="14"/>
        </w:numPr>
        <w:tabs>
          <w:tab w:val="clear" w:pos="720"/>
        </w:tabs>
        <w:spacing w:before="80"/>
        <w:ind w:left="990"/>
        <w:rPr>
          <w:sz w:val="26"/>
          <w:szCs w:val="26"/>
        </w:rPr>
      </w:pPr>
      <w:r>
        <w:rPr>
          <w:sz w:val="26"/>
          <w:szCs w:val="26"/>
        </w:rPr>
        <w:t>Hệ thống phải hoạt động ổn định, tránh các sự cố gây gián đoạn cho người dùng.</w:t>
      </w:r>
    </w:p>
    <w:p w14:paraId="7ECFCC21">
      <w:pPr>
        <w:pStyle w:val="31"/>
        <w:numPr>
          <w:ilvl w:val="0"/>
          <w:numId w:val="13"/>
        </w:numPr>
        <w:spacing w:before="0" w:beforeAutospacing="0" w:after="0" w:afterAutospacing="0"/>
        <w:rPr>
          <w:sz w:val="26"/>
          <w:szCs w:val="26"/>
        </w:rPr>
      </w:pPr>
      <w:r>
        <w:rPr>
          <w:rStyle w:val="33"/>
          <w:sz w:val="26"/>
          <w:szCs w:val="26"/>
        </w:rPr>
        <w:t>Tính mở rộng</w:t>
      </w:r>
      <w:r>
        <w:rPr>
          <w:sz w:val="26"/>
          <w:szCs w:val="26"/>
        </w:rPr>
        <w:t>:</w:t>
      </w:r>
    </w:p>
    <w:p w14:paraId="04D70FFE">
      <w:pPr>
        <w:numPr>
          <w:ilvl w:val="0"/>
          <w:numId w:val="14"/>
        </w:numPr>
        <w:tabs>
          <w:tab w:val="clear" w:pos="720"/>
        </w:tabs>
        <w:spacing w:before="80"/>
        <w:ind w:left="990"/>
        <w:rPr>
          <w:sz w:val="26"/>
          <w:szCs w:val="26"/>
        </w:rPr>
      </w:pPr>
      <w:r>
        <w:rPr>
          <w:sz w:val="26"/>
          <w:szCs w:val="26"/>
        </w:rPr>
        <w:t>Dễ dàng mở rộng thêm tính năng mới hoặc cập nhật chức năng hiện tại mà không ảnh hưởng đến các tính năng khác.</w:t>
      </w:r>
    </w:p>
    <w:p w14:paraId="498D3C72">
      <w:pPr>
        <w:pStyle w:val="31"/>
        <w:numPr>
          <w:ilvl w:val="0"/>
          <w:numId w:val="13"/>
        </w:numPr>
        <w:spacing w:before="0" w:beforeAutospacing="0" w:after="0" w:afterAutospacing="0"/>
        <w:rPr>
          <w:sz w:val="26"/>
          <w:szCs w:val="26"/>
        </w:rPr>
      </w:pPr>
      <w:r>
        <w:rPr>
          <w:rStyle w:val="33"/>
          <w:sz w:val="26"/>
          <w:szCs w:val="26"/>
        </w:rPr>
        <w:t>Khả năng bảo trì</w:t>
      </w:r>
      <w:r>
        <w:rPr>
          <w:sz w:val="26"/>
          <w:szCs w:val="26"/>
        </w:rPr>
        <w:t>:</w:t>
      </w:r>
    </w:p>
    <w:p w14:paraId="4A54AB98">
      <w:pPr>
        <w:numPr>
          <w:ilvl w:val="0"/>
          <w:numId w:val="14"/>
        </w:numPr>
        <w:tabs>
          <w:tab w:val="clear" w:pos="720"/>
        </w:tabs>
        <w:spacing w:before="80"/>
        <w:ind w:left="990"/>
        <w:rPr>
          <w:sz w:val="26"/>
          <w:szCs w:val="26"/>
        </w:rPr>
      </w:pPr>
      <w:r>
        <w:rPr>
          <w:sz w:val="26"/>
          <w:szCs w:val="26"/>
        </w:rPr>
        <w:t>Hệ thống cần có cấu trúc dễ bảo trì, giúp sửa lỗi hoặc nâng cấp các thành phần dễ dàng.</w:t>
      </w:r>
    </w:p>
    <w:p w14:paraId="2D47B951">
      <w:pPr>
        <w:pStyle w:val="31"/>
        <w:numPr>
          <w:ilvl w:val="0"/>
          <w:numId w:val="13"/>
        </w:numPr>
        <w:spacing w:before="0" w:beforeAutospacing="0" w:after="0" w:afterAutospacing="0"/>
        <w:rPr>
          <w:sz w:val="26"/>
          <w:szCs w:val="26"/>
        </w:rPr>
      </w:pPr>
      <w:r>
        <w:rPr>
          <w:rStyle w:val="33"/>
          <w:sz w:val="26"/>
          <w:szCs w:val="26"/>
        </w:rPr>
        <w:t>Khả năng tương thích</w:t>
      </w:r>
      <w:r>
        <w:rPr>
          <w:sz w:val="26"/>
          <w:szCs w:val="26"/>
        </w:rPr>
        <w:t>:</w:t>
      </w:r>
    </w:p>
    <w:p w14:paraId="339D1CC3">
      <w:pPr>
        <w:numPr>
          <w:ilvl w:val="0"/>
          <w:numId w:val="14"/>
        </w:numPr>
        <w:tabs>
          <w:tab w:val="clear" w:pos="720"/>
        </w:tabs>
        <w:spacing w:before="80"/>
        <w:ind w:left="990"/>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pPr>
        <w:pStyle w:val="4"/>
        <w:rPr>
          <w:szCs w:val="26"/>
        </w:rPr>
      </w:pPr>
    </w:p>
    <w:p w14:paraId="00868B9A">
      <w:pPr>
        <w:pStyle w:val="4"/>
      </w:pPr>
    </w:p>
    <w:p w14:paraId="44A636C3">
      <w:pPr>
        <w:pStyle w:val="4"/>
      </w:pPr>
    </w:p>
    <w:p w14:paraId="378FA9F0">
      <w:pPr>
        <w:pStyle w:val="4"/>
      </w:pPr>
    </w:p>
    <w:p w14:paraId="1D772BFD">
      <w:pPr>
        <w:pStyle w:val="4"/>
      </w:pPr>
    </w:p>
    <w:p w14:paraId="55B375AA"/>
    <w:bookmarkEnd w:id="5"/>
    <w:p w14:paraId="246FBA70">
      <w:pPr>
        <w:pStyle w:val="2"/>
        <w:jc w:val="center"/>
      </w:pPr>
      <w:r>
        <w:rPr>
          <w:lang w:val="vi-VN"/>
        </w:rPr>
        <w:t>Các hệ thống tương tự</w:t>
      </w:r>
    </w:p>
    <w:p w14:paraId="65938279">
      <w:pPr>
        <w:pStyle w:val="3"/>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pPr>
        <w:pStyle w:val="3"/>
      </w:pPr>
      <w:r>
        <w:t>PEALO</w:t>
      </w:r>
    </w:p>
    <w:p w14:paraId="2F364964">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pPr>
        <w:pStyle w:val="82"/>
        <w:spacing w:after="160" w:line="259" w:lineRule="auto"/>
        <w:ind w:left="1260" w:firstLine="720"/>
        <w:jc w:val="both"/>
        <w:rPr>
          <w:rFonts w:cs="Arial"/>
          <w:bCs/>
          <w:kern w:val="32"/>
          <w:sz w:val="26"/>
          <w:szCs w:val="26"/>
          <w:lang w:val="vi-VN"/>
        </w:rPr>
      </w:pPr>
    </w:p>
    <w:p w14:paraId="30BAD1D7">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0A10FFC6">
      <w:pPr>
        <w:pStyle w:val="82"/>
        <w:spacing w:after="160" w:line="259" w:lineRule="auto"/>
        <w:ind w:left="630" w:firstLine="720"/>
        <w:jc w:val="both"/>
        <w:rPr>
          <w:rFonts w:cs="Arial"/>
          <w:bCs/>
          <w:kern w:val="32"/>
          <w:sz w:val="26"/>
          <w:szCs w:val="26"/>
          <w:lang w:val="vi-VN"/>
        </w:rPr>
      </w:pPr>
    </w:p>
    <w:p w14:paraId="022A7DE5">
      <w:pPr>
        <w:pStyle w:val="82"/>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6F9EFAD">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Người dùng dễ dàng tìm kiếm các sản phẩm theo danh mục hoặc tên sản phẩm mà mình muốn</w:t>
      </w:r>
    </w:p>
    <w:p w14:paraId="1AE6FF4F">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mua hàng và thanh toán dễ hiểu đơn giản cho người mua</w:t>
      </w:r>
    </w:p>
    <w:p w14:paraId="59322479">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pPr>
        <w:pStyle w:val="82"/>
        <w:spacing w:after="160" w:line="259" w:lineRule="auto"/>
        <w:ind w:left="1260"/>
        <w:rPr>
          <w:rFonts w:cs="Arial"/>
          <w:bCs/>
          <w:kern w:val="32"/>
          <w:sz w:val="26"/>
          <w:szCs w:val="26"/>
          <w:lang w:val="vi-VN"/>
        </w:rPr>
      </w:pPr>
    </w:p>
    <w:p w14:paraId="013572F7">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1A3060A2">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pPr>
        <w:pStyle w:val="3"/>
      </w:pPr>
      <w:bookmarkStart w:id="7" w:name="_Toc90029265"/>
      <w:r>
        <w:t>H</w:t>
      </w:r>
      <w:bookmarkEnd w:id="7"/>
      <w:r>
        <w:t>ADES</w:t>
      </w:r>
    </w:p>
    <w:p w14:paraId="1EEB2DF1">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pPr>
        <w:pStyle w:val="82"/>
        <w:spacing w:after="160" w:line="259" w:lineRule="auto"/>
        <w:ind w:left="634" w:firstLine="720"/>
        <w:jc w:val="both"/>
        <w:rPr>
          <w:rFonts w:cs="Arial"/>
          <w:bCs/>
          <w:kern w:val="32"/>
          <w:sz w:val="26"/>
          <w:szCs w:val="26"/>
          <w:lang w:val="vi-VN"/>
        </w:rPr>
      </w:pPr>
    </w:p>
    <w:p w14:paraId="387D9460">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truy cập . Các thao tác tìm kiếm và lựa chọn sản phẩm được tối ưu hóa, giúp việc mua sắm trở nên đơn giản và nhanh chóng.</w:t>
      </w:r>
    </w:p>
    <w:p w14:paraId="44B1F04E">
      <w:pPr>
        <w:pStyle w:val="82"/>
        <w:spacing w:after="160" w:line="259" w:lineRule="auto"/>
        <w:ind w:left="634" w:firstLine="720"/>
        <w:jc w:val="both"/>
        <w:rPr>
          <w:rFonts w:cs="Arial"/>
          <w:bCs/>
          <w:kern w:val="32"/>
          <w:sz w:val="26"/>
          <w:szCs w:val="26"/>
          <w:lang w:val="vi-VN"/>
        </w:rPr>
      </w:pPr>
    </w:p>
    <w:p w14:paraId="18DA2E3D">
      <w:pPr>
        <w:pStyle w:val="82"/>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26A05910">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Người dùng dễ dàng tìm kiếm các sản phẩm theo danh mục hoặc tên sản phẩm mà mình muốn</w:t>
      </w:r>
    </w:p>
    <w:p w14:paraId="70858A02">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Hệ thống mua hàng và thanh toán dễ hiểu đơn giản cho người mua</w:t>
      </w:r>
    </w:p>
    <w:p w14:paraId="5AAA24FB">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Hiển thị thông tin các tỉnh thành quận huyện khi nhập đỉa chi giao khi mua hàng giúp người dùng hạn chế nhập sai thông tin giao hàng khi đièn thông tin phiếu mua hàng</w:t>
      </w:r>
    </w:p>
    <w:p w14:paraId="3E17C48A">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pPr>
        <w:pStyle w:val="82"/>
        <w:spacing w:after="160" w:line="259" w:lineRule="auto"/>
        <w:ind w:left="630"/>
        <w:rPr>
          <w:rFonts w:cs="Arial"/>
          <w:bCs/>
          <w:kern w:val="32"/>
          <w:sz w:val="26"/>
          <w:szCs w:val="26"/>
          <w:lang w:val="vi-VN"/>
        </w:rPr>
      </w:pPr>
    </w:p>
    <w:p w14:paraId="16C29AEC">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4D6E901C">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39137A6">
      <w:pPr>
        <w:pStyle w:val="4"/>
      </w:pPr>
    </w:p>
    <w:p w14:paraId="75AF98A3">
      <w:pPr>
        <w:pStyle w:val="4"/>
      </w:pPr>
    </w:p>
    <w:p w14:paraId="6C7F9D9F">
      <w:pPr>
        <w:pStyle w:val="4"/>
      </w:pPr>
    </w:p>
    <w:p w14:paraId="76CED911">
      <w:pPr>
        <w:pStyle w:val="4"/>
      </w:pPr>
    </w:p>
    <w:p w14:paraId="786A4833">
      <w:pPr>
        <w:pStyle w:val="4"/>
      </w:pPr>
    </w:p>
    <w:p w14:paraId="2060C371">
      <w:pPr>
        <w:pStyle w:val="4"/>
      </w:pPr>
    </w:p>
    <w:p w14:paraId="3B3683B8">
      <w:pPr>
        <w:pStyle w:val="4"/>
      </w:pPr>
    </w:p>
    <w:p w14:paraId="3567F021">
      <w:pPr>
        <w:pStyle w:val="4"/>
      </w:pPr>
    </w:p>
    <w:p w14:paraId="6F73E3FF">
      <w:pPr>
        <w:pStyle w:val="4"/>
      </w:pPr>
    </w:p>
    <w:p w14:paraId="095A9303">
      <w:pPr>
        <w:pStyle w:val="4"/>
        <w:sectPr>
          <w:headerReference r:id="rId17" w:type="first"/>
          <w:footerReference r:id="rId19" w:type="first"/>
          <w:headerReference r:id="rId16" w:type="default"/>
          <w:footerReference r:id="rId18" w:type="default"/>
          <w:pgSz w:w="11907" w:h="16840"/>
          <w:pgMar w:top="1985" w:right="1418" w:bottom="1701" w:left="1418" w:header="1134" w:footer="709" w:gutter="0"/>
          <w:cols w:space="708" w:num="1"/>
          <w:titlePg/>
          <w:docGrid w:linePitch="360" w:charSpace="0"/>
        </w:sectPr>
      </w:pPr>
    </w:p>
    <w:p w14:paraId="0485411A">
      <w:pPr>
        <w:pStyle w:val="2"/>
        <w:ind w:left="810"/>
        <w:jc w:val="center"/>
      </w:pPr>
      <w:bookmarkStart w:id="8" w:name="_Toc90029266"/>
      <w:r>
        <w:t>Giải pháp đề xuất</w:t>
      </w:r>
      <w:bookmarkEnd w:id="8"/>
    </w:p>
    <w:p w14:paraId="071F2644">
      <w:pPr>
        <w:pStyle w:val="3"/>
      </w:pPr>
      <w:bookmarkStart w:id="9" w:name="_Toc90029267"/>
      <w:r>
        <w:t>Kiến trúc tổng thể</w:t>
      </w:r>
      <w:bookmarkEnd w:id="9"/>
    </w:p>
    <w:p w14:paraId="510BAB6F">
      <w:pPr>
        <w:pStyle w:val="4"/>
        <w:keepNext/>
      </w:pPr>
      <w: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pPr>
        <w:pStyle w:val="15"/>
      </w:pPr>
      <w:bookmarkStart w:id="10"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0"/>
      <w:r>
        <w:t xml:space="preserve"> </w:t>
      </w:r>
    </w:p>
    <w:p w14:paraId="20768A20">
      <w:pPr>
        <w:pStyle w:val="26"/>
      </w:pPr>
      <w:r>
        <w:t xml:space="preserve">Các đối tượng tham gia: </w:t>
      </w:r>
    </w:p>
    <w:p w14:paraId="19B722BF">
      <w:pPr>
        <w:pStyle w:val="26"/>
        <w:numPr>
          <w:ilvl w:val="0"/>
          <w:numId w:val="0"/>
        </w:numPr>
        <w:ind w:left="567" w:firstLine="284"/>
      </w:pPr>
      <w:r>
        <w:t>+Admin</w:t>
      </w:r>
    </w:p>
    <w:p w14:paraId="4B17ADE0">
      <w:pPr>
        <w:pStyle w:val="26"/>
        <w:numPr>
          <w:ilvl w:val="0"/>
          <w:numId w:val="0"/>
        </w:numPr>
        <w:ind w:left="567" w:firstLine="284"/>
      </w:pPr>
      <w:r>
        <w:t>+ User</w:t>
      </w:r>
    </w:p>
    <w:p w14:paraId="4D1708F5">
      <w:pPr>
        <w:pStyle w:val="26"/>
        <w:numPr>
          <w:ilvl w:val="0"/>
          <w:numId w:val="0"/>
        </w:numPr>
        <w:ind w:left="567" w:firstLine="284"/>
      </w:pPr>
      <w:r>
        <w:t>+ Buyer</w:t>
      </w:r>
    </w:p>
    <w:p w14:paraId="69B1743F">
      <w:pPr>
        <w:pStyle w:val="26"/>
      </w:pPr>
      <w:r>
        <w:t>Các</w:t>
      </w:r>
      <w:r>
        <w:rPr>
          <w:lang w:val="vi-VN"/>
        </w:rPr>
        <w:t xml:space="preserve"> module cần có</w:t>
      </w:r>
      <w:r>
        <w:t>:</w:t>
      </w:r>
    </w:p>
    <w:p w14:paraId="1E5596B5">
      <w:pPr>
        <w:pStyle w:val="26"/>
        <w:numPr>
          <w:ilvl w:val="0"/>
          <w:numId w:val="0"/>
        </w:numPr>
        <w:ind w:left="284" w:firstLine="284"/>
        <w:rPr>
          <w:rFonts w:eastAsia="Times New Roman"/>
          <w:lang w:val="vi-VN"/>
        </w:rPr>
      </w:pPr>
      <w:r>
        <w:rPr>
          <w:rFonts w:eastAsia="Times New Roman"/>
        </w:rPr>
        <w:t>+</w:t>
      </w:r>
      <w:r>
        <w:rPr>
          <w:rFonts w:eastAsia="Times New Roman"/>
          <w:lang w:val="vi-VN"/>
        </w:rPr>
        <w:t>Module Đăng ký tài khoản</w:t>
      </w:r>
    </w:p>
    <w:p w14:paraId="4CCDBEE1">
      <w:pPr>
        <w:pStyle w:val="26"/>
        <w:numPr>
          <w:ilvl w:val="0"/>
          <w:numId w:val="0"/>
        </w:numPr>
        <w:ind w:left="284" w:firstLine="284"/>
        <w:rPr>
          <w:rFonts w:eastAsia="Times New Roman"/>
        </w:rPr>
      </w:pPr>
      <w:r>
        <w:rPr>
          <w:rFonts w:eastAsia="Times New Roman"/>
        </w:rPr>
        <w:t>+Module Đăng nhập ,Đăng xuất</w:t>
      </w:r>
    </w:p>
    <w:p w14:paraId="59F265F4">
      <w:pPr>
        <w:pStyle w:val="26"/>
        <w:numPr>
          <w:ilvl w:val="0"/>
          <w:numId w:val="0"/>
        </w:numPr>
        <w:ind w:left="284" w:firstLine="284"/>
        <w:rPr>
          <w:rFonts w:eastAsia="Times New Roman"/>
        </w:rPr>
      </w:pPr>
      <w:r>
        <w:rPr>
          <w:rFonts w:eastAsia="Times New Roman"/>
        </w:rPr>
        <w:t>+Module Quản lý người dùng</w:t>
      </w:r>
    </w:p>
    <w:p w14:paraId="7EEFFC6A">
      <w:pPr>
        <w:pStyle w:val="26"/>
        <w:numPr>
          <w:ilvl w:val="0"/>
          <w:numId w:val="0"/>
        </w:numPr>
        <w:ind w:left="284" w:firstLine="284"/>
        <w:rPr>
          <w:rFonts w:eastAsia="Times New Roman"/>
        </w:rPr>
      </w:pPr>
      <w:r>
        <w:rPr>
          <w:rFonts w:eastAsia="Times New Roman"/>
        </w:rPr>
        <w:t xml:space="preserve">+Module Quản lý quyền </w:t>
      </w:r>
    </w:p>
    <w:p w14:paraId="63696AA2">
      <w:pPr>
        <w:pStyle w:val="26"/>
        <w:numPr>
          <w:ilvl w:val="0"/>
          <w:numId w:val="0"/>
        </w:numPr>
        <w:ind w:left="284" w:firstLine="284"/>
        <w:rPr>
          <w:rFonts w:eastAsia="Times New Roman"/>
        </w:rPr>
      </w:pPr>
      <w:r>
        <w:rPr>
          <w:rFonts w:eastAsia="Times New Roman"/>
        </w:rPr>
        <w:t>+Module Quản lý loại sản phẩm</w:t>
      </w:r>
    </w:p>
    <w:p w14:paraId="0571B3E7">
      <w:pPr>
        <w:pStyle w:val="26"/>
        <w:numPr>
          <w:ilvl w:val="0"/>
          <w:numId w:val="0"/>
        </w:numPr>
        <w:ind w:left="284" w:firstLine="284"/>
        <w:rPr>
          <w:rFonts w:eastAsia="Times New Roman"/>
        </w:rPr>
      </w:pPr>
      <w:r>
        <w:rPr>
          <w:rFonts w:eastAsia="Times New Roman"/>
        </w:rPr>
        <w:t>+Module Quản lý sản phẩm</w:t>
      </w:r>
    </w:p>
    <w:p w14:paraId="422B92E9">
      <w:pPr>
        <w:pStyle w:val="26"/>
        <w:numPr>
          <w:ilvl w:val="0"/>
          <w:numId w:val="0"/>
        </w:numPr>
        <w:ind w:left="284" w:firstLine="284"/>
        <w:rPr>
          <w:rFonts w:eastAsia="Times New Roman"/>
        </w:rPr>
      </w:pPr>
      <w:r>
        <w:rPr>
          <w:rFonts w:eastAsia="Times New Roman"/>
        </w:rPr>
        <w:t xml:space="preserve">+Module Quản giỏ hàng </w:t>
      </w:r>
    </w:p>
    <w:p w14:paraId="05461E99">
      <w:pPr>
        <w:pStyle w:val="26"/>
        <w:numPr>
          <w:ilvl w:val="0"/>
          <w:numId w:val="0"/>
        </w:numPr>
        <w:ind w:left="284" w:firstLine="284"/>
        <w:rPr>
          <w:rFonts w:eastAsia="Times New Roman"/>
        </w:rPr>
      </w:pPr>
      <w:r>
        <w:rPr>
          <w:rFonts w:eastAsia="Times New Roman"/>
        </w:rPr>
        <w:t>+Module Mua hàng</w:t>
      </w:r>
    </w:p>
    <w:p w14:paraId="7CBF21D8">
      <w:pPr>
        <w:pStyle w:val="26"/>
        <w:numPr>
          <w:ilvl w:val="0"/>
          <w:numId w:val="0"/>
        </w:numPr>
        <w:ind w:left="284" w:firstLine="284"/>
        <w:rPr>
          <w:rFonts w:eastAsia="Times New Roman"/>
        </w:rPr>
      </w:pPr>
      <w:r>
        <w:rPr>
          <w:rFonts w:eastAsia="Times New Roman"/>
        </w:rPr>
        <w:t xml:space="preserve">+Module Quản lý đơn hàng </w:t>
      </w:r>
    </w:p>
    <w:p w14:paraId="15135C8E">
      <w:pPr>
        <w:pStyle w:val="26"/>
        <w:numPr>
          <w:ilvl w:val="0"/>
          <w:numId w:val="0"/>
        </w:numPr>
        <w:ind w:left="284" w:firstLine="284"/>
        <w:rPr>
          <w:rFonts w:eastAsia="Times New Roman"/>
        </w:rPr>
      </w:pPr>
      <w:r>
        <w:rPr>
          <w:rFonts w:eastAsia="Times New Roman"/>
        </w:rPr>
        <w:t>+Module Thống kê bán hàng</w:t>
      </w:r>
    </w:p>
    <w:p w14:paraId="57C5910B">
      <w:pPr>
        <w:pStyle w:val="26"/>
      </w:pPr>
      <w:r>
        <w:t>Các CSDL:</w:t>
      </w:r>
    </w:p>
    <w:p w14:paraId="2BDE207F">
      <w:pPr>
        <w:ind w:firstLine="284"/>
        <w:rPr>
          <w:sz w:val="26"/>
        </w:rPr>
      </w:pPr>
      <w:r>
        <w:rPr>
          <w:sz w:val="26"/>
        </w:rPr>
        <w:t>1</w:t>
      </w:r>
      <w:r>
        <w:rPr>
          <w:rFonts w:hint="eastAsia"/>
          <w:sz w:val="26"/>
        </w:rPr>
        <w:t xml:space="preserve"> </w:t>
      </w:r>
      <w:r>
        <w:rPr>
          <w:sz w:val="26"/>
        </w:rPr>
        <w:t xml:space="preserve"> Users: Chứa thông tin tài khoản của người dùng (ID, tên, email, mật khẩu).</w:t>
      </w:r>
    </w:p>
    <w:p w14:paraId="019B6892">
      <w:pPr>
        <w:ind w:firstLine="284"/>
        <w:rPr>
          <w:sz w:val="26"/>
        </w:rPr>
      </w:pPr>
      <w:r>
        <w:rPr>
          <w:sz w:val="26"/>
        </w:rPr>
        <w:t>2</w:t>
      </w:r>
      <w:r>
        <w:rPr>
          <w:rFonts w:hint="eastAsia"/>
          <w:sz w:val="26"/>
        </w:rPr>
        <w:t xml:space="preserve">  </w:t>
      </w:r>
      <w:r>
        <w:rPr>
          <w:sz w:val="26"/>
        </w:rPr>
        <w:t>Roles: Chứa thông tin về các quyền và vai trò (ID, tên quyền).</w:t>
      </w:r>
    </w:p>
    <w:p w14:paraId="4CA7124D">
      <w:pPr>
        <w:ind w:firstLine="284"/>
        <w:rPr>
          <w:sz w:val="26"/>
        </w:rPr>
      </w:pPr>
      <w:r>
        <w:rPr>
          <w:sz w:val="26"/>
        </w:rPr>
        <w:t>3</w:t>
      </w:r>
      <w:r>
        <w:rPr>
          <w:rFonts w:hint="eastAsia"/>
          <w:sz w:val="26"/>
        </w:rPr>
        <w:t xml:space="preserve">  </w:t>
      </w:r>
      <w:r>
        <w:rPr>
          <w:sz w:val="26"/>
        </w:rPr>
        <w:t>UserRoles: Liên kết giữa người dùng và vai trò của họ.(ID người dùng,ID quyền hạn)</w:t>
      </w:r>
    </w:p>
    <w:p w14:paraId="546E07BE">
      <w:pPr>
        <w:ind w:firstLine="284"/>
        <w:rPr>
          <w:sz w:val="26"/>
        </w:rPr>
      </w:pPr>
      <w:r>
        <w:rPr>
          <w:sz w:val="26"/>
        </w:rPr>
        <w:t>4</w:t>
      </w:r>
      <w:r>
        <w:rPr>
          <w:rFonts w:hint="eastAsia"/>
          <w:sz w:val="26"/>
        </w:rPr>
        <w:t xml:space="preserve">  </w:t>
      </w:r>
      <w:r>
        <w:rPr>
          <w:sz w:val="26"/>
        </w:rPr>
        <w:t>Categories: Chứa các phân loại sản phẩm (ID, tên,mô tả).</w:t>
      </w:r>
    </w:p>
    <w:p w14:paraId="713D20A3">
      <w:pPr>
        <w:ind w:firstLine="284"/>
        <w:rPr>
          <w:sz w:val="26"/>
        </w:rPr>
      </w:pPr>
      <w:r>
        <w:rPr>
          <w:sz w:val="26"/>
        </w:rPr>
        <w:t>5</w:t>
      </w:r>
      <w:r>
        <w:rPr>
          <w:rFonts w:hint="eastAsia"/>
          <w:sz w:val="26"/>
        </w:rPr>
        <w:t xml:space="preserve">  </w:t>
      </w:r>
      <w:r>
        <w:rPr>
          <w:sz w:val="26"/>
        </w:rPr>
        <w:t>Products: Thông tin về các sản phẩm (ID, tên, giá, mô tả, hình ảnh, loại sản phẩm).</w:t>
      </w:r>
    </w:p>
    <w:p w14:paraId="7873624A">
      <w:pPr>
        <w:ind w:firstLine="284"/>
        <w:rPr>
          <w:sz w:val="26"/>
        </w:rPr>
      </w:pPr>
      <w:r>
        <w:rPr>
          <w:sz w:val="26"/>
        </w:rPr>
        <w:t>6</w:t>
      </w:r>
      <w:r>
        <w:rPr>
          <w:rFonts w:hint="eastAsia"/>
          <w:sz w:val="26"/>
        </w:rPr>
        <w:t xml:space="preserve"> </w:t>
      </w:r>
      <w:r>
        <w:rPr>
          <w:sz w:val="26"/>
        </w:rPr>
        <w:t xml:space="preserve"> Cart: Chứa thông tin về giỏ hàng của từng người dùng (ID giỏ hàng, ID người dùng, số lượng,tổng giá trị, trạng thái).</w:t>
      </w:r>
    </w:p>
    <w:p w14:paraId="0FE51AF8">
      <w:pPr>
        <w:ind w:firstLine="284"/>
        <w:rPr>
          <w:sz w:val="26"/>
        </w:rPr>
      </w:pPr>
      <w:r>
        <w:rPr>
          <w:sz w:val="26"/>
        </w:rPr>
        <w:t>7</w:t>
      </w:r>
      <w:r>
        <w:rPr>
          <w:rFonts w:hint="eastAsia"/>
          <w:sz w:val="26"/>
        </w:rPr>
        <w:t xml:space="preserve"> </w:t>
      </w:r>
      <w:r>
        <w:rPr>
          <w:sz w:val="26"/>
        </w:rPr>
        <w:t xml:space="preserve"> CartItems: Liên kết sản phẩm với giỏ hàng (ID sản phẩm, ID giỏ hàng).</w:t>
      </w:r>
    </w:p>
    <w:p w14:paraId="2EB7401E">
      <w:pPr>
        <w:ind w:firstLine="284"/>
        <w:rPr>
          <w:sz w:val="26"/>
        </w:rPr>
      </w:pPr>
      <w:r>
        <w:rPr>
          <w:sz w:val="26"/>
        </w:rPr>
        <w:t>8</w:t>
      </w:r>
      <w:r>
        <w:rPr>
          <w:rFonts w:hint="eastAsia"/>
          <w:sz w:val="26"/>
        </w:rPr>
        <w:t xml:space="preserve">  </w:t>
      </w:r>
      <w:r>
        <w:rPr>
          <w:sz w:val="26"/>
        </w:rPr>
        <w:t>Orders: Chứa thông tin về đơn hàng của người dùng (ID đơn hàng, ID người dùng, ngày tạo,số lượng, tổng giá trị, trạng thái).</w:t>
      </w:r>
    </w:p>
    <w:p w14:paraId="4B2BC4E5">
      <w:pPr>
        <w:ind w:firstLine="284"/>
        <w:rPr>
          <w:sz w:val="26"/>
        </w:rPr>
      </w:pPr>
      <w:r>
        <w:rPr>
          <w:sz w:val="26"/>
        </w:rPr>
        <w:t>9</w:t>
      </w:r>
      <w:r>
        <w:rPr>
          <w:rFonts w:hint="eastAsia"/>
          <w:sz w:val="26"/>
        </w:rPr>
        <w:t xml:space="preserve">  </w:t>
      </w:r>
      <w:r>
        <w:rPr>
          <w:sz w:val="26"/>
        </w:rPr>
        <w:t>OrderItems: Liên kết sản phẩm với đơn hàng (ID sản phẩm, ID đơn hàng).</w:t>
      </w:r>
    </w:p>
    <w:p w14:paraId="21B55BE0">
      <w:pPr>
        <w:ind w:firstLine="284"/>
        <w:rPr>
          <w:sz w:val="26"/>
        </w:rPr>
      </w:pPr>
      <w:r>
        <w:rPr>
          <w:sz w:val="26"/>
        </w:rPr>
        <w:t>10</w:t>
      </w:r>
      <w:r>
        <w:rPr>
          <w:rFonts w:hint="eastAsia"/>
          <w:sz w:val="26"/>
        </w:rPr>
        <w:t xml:space="preserve"> </w:t>
      </w:r>
      <w:r>
        <w:rPr>
          <w:sz w:val="26"/>
        </w:rPr>
        <w:t>Reports: Thống kê bán hàng, bao gồm doanh thu và sản phẩm bán được theo tháng.(ID thống kê , sản phẩm ,doanh thu, tháng)</w:t>
      </w:r>
    </w:p>
    <w:p w14:paraId="0A6D8C57">
      <w:pPr>
        <w:pStyle w:val="26"/>
        <w:numPr>
          <w:ilvl w:val="0"/>
          <w:numId w:val="0"/>
        </w:numPr>
        <w:ind w:left="567"/>
        <w:rPr>
          <w:rFonts w:eastAsia="Times New Roman"/>
        </w:rPr>
      </w:pPr>
    </w:p>
    <w:p w14:paraId="515A2C03">
      <w:pPr>
        <w:pStyle w:val="26"/>
        <w:numPr>
          <w:ilvl w:val="0"/>
          <w:numId w:val="0"/>
        </w:numPr>
        <w:ind w:left="567"/>
      </w:pPr>
    </w:p>
    <w:p w14:paraId="0B5740D7">
      <w:pPr>
        <w:pStyle w:val="5"/>
        <w:ind w:left="720"/>
      </w:pPr>
      <w:r>
        <w:t xml:space="preserve">Mô tả module </w:t>
      </w:r>
      <w:r>
        <w:rPr>
          <w:rFonts w:cs="Times New Roman"/>
          <w:sz w:val="26"/>
          <w:szCs w:val="24"/>
          <w:lang w:val="vi-VN"/>
        </w:rPr>
        <w:t>Đăng ký tài khoản</w:t>
      </w:r>
    </w:p>
    <w:p w14:paraId="15B1C967">
      <w:pPr>
        <w:pStyle w:val="4"/>
      </w:pPr>
    </w:p>
    <w:p w14:paraId="380FAA66">
      <w:pPr>
        <w:ind w:firstLine="284"/>
        <w:rPr>
          <w:sz w:val="26"/>
        </w:rPr>
      </w:pPr>
      <w:r>
        <w:rPr>
          <w:sz w:val="26"/>
        </w:rPr>
        <w:t>-</w:t>
      </w:r>
      <w:r>
        <w:rPr>
          <w:rFonts w:hint="eastAsia"/>
          <w:sz w:val="26"/>
        </w:rPr>
        <w:t xml:space="preserve"> </w:t>
      </w:r>
      <w:r>
        <w:rPr>
          <w:sz w:val="26"/>
        </w:rPr>
        <w:t>Công dụng: Cho phép người mua hoặc nhân viên tạo tài khoản mới trong hệ thống.</w:t>
      </w:r>
    </w:p>
    <w:p w14:paraId="7F4C952C">
      <w:pPr>
        <w:ind w:firstLine="284"/>
        <w:rPr>
          <w:sz w:val="26"/>
        </w:rPr>
      </w:pPr>
      <w:r>
        <w:rPr>
          <w:sz w:val="26"/>
        </w:rPr>
        <w:t>-</w:t>
      </w:r>
      <w:r>
        <w:rPr>
          <w:rFonts w:hint="eastAsia"/>
          <w:sz w:val="26"/>
        </w:rPr>
        <w:t xml:space="preserve">  </w:t>
      </w:r>
      <w:r>
        <w:rPr>
          <w:sz w:val="26"/>
        </w:rPr>
        <w:t>Dữ liệu vào (Input): Tên, email, mật khẩu.</w:t>
      </w:r>
    </w:p>
    <w:p w14:paraId="1987F2CA">
      <w:pPr>
        <w:ind w:firstLine="284"/>
        <w:rPr>
          <w:sz w:val="26"/>
        </w:rPr>
      </w:pPr>
      <w:r>
        <w:rPr>
          <w:sz w:val="26"/>
        </w:rPr>
        <w:t>-</w:t>
      </w:r>
      <w:r>
        <w:rPr>
          <w:rFonts w:hint="eastAsia"/>
          <w:sz w:val="26"/>
        </w:rPr>
        <w:t xml:space="preserve">  </w:t>
      </w:r>
      <w:r>
        <w:rPr>
          <w:sz w:val="26"/>
        </w:rPr>
        <w:t>Dữ liệu ra (Output): Thông báo thành công hoặc lỗi, và tài khoản mới được lưu trong CSDL.</w:t>
      </w:r>
    </w:p>
    <w:p w14:paraId="6B590771">
      <w:pPr>
        <w:pStyle w:val="4"/>
        <w:ind w:firstLine="284"/>
      </w:pPr>
      <w:r>
        <w:t>-Đối tượng</w:t>
      </w:r>
      <w:r>
        <w:rPr>
          <w:lang w:val="vi-VN"/>
        </w:rPr>
        <w:t xml:space="preserve"> sử dụng module này: </w:t>
      </w:r>
      <w:r>
        <w:t>Admin,User,Buyer</w:t>
      </w:r>
    </w:p>
    <w:p w14:paraId="517F76CE">
      <w:pPr>
        <w:pStyle w:val="5"/>
        <w:ind w:left="720"/>
      </w:pPr>
      <w:r>
        <w:t>Mô tả module Đăng nhập/Đăng xuất tài khoản</w:t>
      </w:r>
    </w:p>
    <w:p w14:paraId="3F9DD719">
      <w:pPr>
        <w:pStyle w:val="4"/>
      </w:pPr>
    </w:p>
    <w:p w14:paraId="2F4234A0">
      <w:pPr>
        <w:ind w:firstLine="284"/>
        <w:rPr>
          <w:sz w:val="26"/>
        </w:rPr>
      </w:pPr>
      <w:r>
        <w:rPr>
          <w:sz w:val="26"/>
        </w:rPr>
        <w:t>-</w:t>
      </w:r>
      <w:r>
        <w:rPr>
          <w:rFonts w:hint="eastAsia"/>
          <w:sz w:val="26"/>
        </w:rPr>
        <w:t xml:space="preserve">  </w:t>
      </w:r>
      <w:r>
        <w:rPr>
          <w:sz w:val="26"/>
        </w:rPr>
        <w:t>Công dụng: Cho phép người dùng đăng nhập/đăng xuất khỏi hệ thống và kiểm tra quyền truy cập.</w:t>
      </w:r>
    </w:p>
    <w:p w14:paraId="11FCE625">
      <w:pPr>
        <w:ind w:firstLine="284"/>
        <w:rPr>
          <w:sz w:val="26"/>
        </w:rPr>
      </w:pPr>
      <w:r>
        <w:rPr>
          <w:sz w:val="26"/>
        </w:rPr>
        <w:t>-</w:t>
      </w:r>
      <w:r>
        <w:rPr>
          <w:rFonts w:hint="eastAsia"/>
          <w:sz w:val="26"/>
        </w:rPr>
        <w:t xml:space="preserve">  </w:t>
      </w:r>
      <w:r>
        <w:rPr>
          <w:sz w:val="26"/>
        </w:rPr>
        <w:t>Dữ liệu vào (Input): Tên đăng nhập, mật khẩu.</w:t>
      </w:r>
    </w:p>
    <w:p w14:paraId="69D78B39">
      <w:pPr>
        <w:ind w:firstLine="284"/>
        <w:rPr>
          <w:sz w:val="26"/>
        </w:rPr>
      </w:pPr>
      <w:r>
        <w:rPr>
          <w:sz w:val="26"/>
        </w:rPr>
        <w:t>-</w:t>
      </w:r>
      <w:r>
        <w:rPr>
          <w:rFonts w:hint="eastAsia"/>
          <w:sz w:val="26"/>
        </w:rPr>
        <w:t xml:space="preserve">  </w:t>
      </w:r>
      <w:r>
        <w:rPr>
          <w:sz w:val="26"/>
        </w:rPr>
        <w:t>Dữ liệu ra (Output): Thông tin xác thực, quyền của người dùng (Admin/User/Buyer).</w:t>
      </w:r>
    </w:p>
    <w:p w14:paraId="6AC91345">
      <w:pPr>
        <w:pStyle w:val="4"/>
        <w:ind w:firstLine="284"/>
      </w:pPr>
      <w:r>
        <w:t>-Đối tượng</w:t>
      </w:r>
      <w:r>
        <w:rPr>
          <w:lang w:val="vi-VN"/>
        </w:rPr>
        <w:t xml:space="preserve"> sử dụng module này: </w:t>
      </w:r>
      <w:r>
        <w:t>Admin,User,Buyer.</w:t>
      </w:r>
    </w:p>
    <w:p w14:paraId="5F19136C">
      <w:pPr>
        <w:pStyle w:val="5"/>
        <w:ind w:left="720"/>
      </w:pPr>
      <w:r>
        <w:t xml:space="preserve"> Mô tả Module Quản lý tài khoản người dùng (Admin)</w:t>
      </w:r>
    </w:p>
    <w:p w14:paraId="51621E5A">
      <w:pPr>
        <w:ind w:firstLine="284"/>
        <w:rPr>
          <w:sz w:val="26"/>
        </w:rPr>
      </w:pPr>
      <w:r>
        <w:rPr>
          <w:sz w:val="26"/>
        </w:rPr>
        <w:t>-</w:t>
      </w:r>
      <w:r>
        <w:rPr>
          <w:rFonts w:hint="eastAsia"/>
          <w:sz w:val="26"/>
        </w:rPr>
        <w:t xml:space="preserve">  Công dụng: Quản lý thông tin tài khoản của tất cả người dùng trong hệ thống.</w:t>
      </w:r>
    </w:p>
    <w:p w14:paraId="778E24A7">
      <w:pPr>
        <w:ind w:firstLine="284"/>
        <w:rPr>
          <w:sz w:val="26"/>
        </w:rPr>
      </w:pPr>
      <w:r>
        <w:rPr>
          <w:sz w:val="26"/>
        </w:rPr>
        <w:t>-</w:t>
      </w:r>
      <w:r>
        <w:rPr>
          <w:rFonts w:hint="eastAsia"/>
          <w:sz w:val="26"/>
        </w:rPr>
        <w:t xml:space="preserve">  Dữ liệu vào (Input): ID người dùng, thông tin tài khoản cần thêm/sửa/xóa.</w:t>
      </w:r>
    </w:p>
    <w:p w14:paraId="1528E5FA">
      <w:pPr>
        <w:ind w:firstLine="284"/>
        <w:rPr>
          <w:sz w:val="26"/>
        </w:rPr>
      </w:pPr>
      <w:r>
        <w:rPr>
          <w:sz w:val="26"/>
        </w:rPr>
        <w:t>-</w:t>
      </w:r>
      <w:r>
        <w:rPr>
          <w:rFonts w:hint="eastAsia"/>
          <w:sz w:val="26"/>
        </w:rPr>
        <w:t xml:space="preserve">  Dữ liệu ra (Output): Thông báo kết quả của các thao tác (thêm, sửa, xóa) và dữ </w:t>
      </w:r>
    </w:p>
    <w:p w14:paraId="46A3F43D">
      <w:pPr>
        <w:ind w:firstLine="284"/>
        <w:rPr>
          <w:sz w:val="26"/>
        </w:rPr>
      </w:pPr>
      <w:r>
        <w:rPr>
          <w:rFonts w:hint="eastAsia"/>
          <w:sz w:val="26"/>
        </w:rPr>
        <w:t>liệu tài khoản đã cập nhật trong CSDL.</w:t>
      </w:r>
    </w:p>
    <w:p w14:paraId="6A6CBFC4">
      <w:pPr>
        <w:pStyle w:val="4"/>
        <w:ind w:firstLine="284"/>
      </w:pPr>
      <w:r>
        <w:t>-Đối tượng</w:t>
      </w:r>
      <w:r>
        <w:rPr>
          <w:lang w:val="vi-VN"/>
        </w:rPr>
        <w:t xml:space="preserve"> sử dụng module này: </w:t>
      </w:r>
      <w:r>
        <w:t>Admin.</w:t>
      </w:r>
    </w:p>
    <w:p w14:paraId="53F9E634">
      <w:pPr>
        <w:pStyle w:val="5"/>
        <w:ind w:left="720"/>
      </w:pPr>
      <w:r>
        <w:t xml:space="preserve"> Mô tả Quản lý quyền hạn (Admin)</w:t>
      </w:r>
    </w:p>
    <w:p w14:paraId="33B3C02B">
      <w:pPr>
        <w:ind w:firstLine="284"/>
        <w:rPr>
          <w:sz w:val="26"/>
        </w:rPr>
      </w:pPr>
      <w:r>
        <w:rPr>
          <w:sz w:val="26"/>
        </w:rPr>
        <w:t>-</w:t>
      </w:r>
      <w:r>
        <w:rPr>
          <w:rFonts w:hint="eastAsia"/>
          <w:sz w:val="26"/>
        </w:rPr>
        <w:t xml:space="preserve">  </w:t>
      </w:r>
      <w:r>
        <w:rPr>
          <w:sz w:val="26"/>
        </w:rPr>
        <w:t>Công dụng: Thiết lập, gán hoặc xóa quyền của người dùng.</w:t>
      </w:r>
    </w:p>
    <w:p w14:paraId="74561B2A">
      <w:pPr>
        <w:ind w:firstLine="284"/>
        <w:rPr>
          <w:sz w:val="26"/>
        </w:rPr>
      </w:pPr>
      <w:r>
        <w:rPr>
          <w:sz w:val="26"/>
        </w:rPr>
        <w:t>-</w:t>
      </w:r>
      <w:r>
        <w:rPr>
          <w:rFonts w:hint="eastAsia"/>
          <w:sz w:val="26"/>
        </w:rPr>
        <w:t xml:space="preserve">  </w:t>
      </w:r>
      <w:r>
        <w:rPr>
          <w:sz w:val="26"/>
        </w:rPr>
        <w:t>Dữ liệu vào (Input): ID người dùng, quyền cần thêm/xóa (Admin, User).</w:t>
      </w:r>
    </w:p>
    <w:p w14:paraId="626D230F">
      <w:pPr>
        <w:ind w:firstLine="284"/>
        <w:rPr>
          <w:sz w:val="26"/>
        </w:rPr>
      </w:pPr>
      <w:r>
        <w:rPr>
          <w:sz w:val="26"/>
        </w:rPr>
        <w:t>-</w:t>
      </w:r>
      <w:r>
        <w:rPr>
          <w:rFonts w:hint="eastAsia"/>
          <w:sz w:val="26"/>
        </w:rPr>
        <w:t xml:space="preserve">  </w:t>
      </w:r>
      <w:r>
        <w:rPr>
          <w:sz w:val="26"/>
        </w:rPr>
        <w:t>Dữ liệu ra (Output): Thông báo kết quả gán quyền và thông tin quyền hạn cập nhật trong CSDL.</w:t>
      </w:r>
    </w:p>
    <w:p w14:paraId="09CCAF7B">
      <w:pPr>
        <w:pStyle w:val="4"/>
        <w:ind w:firstLine="284"/>
      </w:pPr>
      <w:r>
        <w:t>-Đối tượng</w:t>
      </w:r>
      <w:r>
        <w:rPr>
          <w:lang w:val="vi-VN"/>
        </w:rPr>
        <w:t xml:space="preserve"> sử dụng module này: </w:t>
      </w:r>
      <w:r>
        <w:t>Admin.</w:t>
      </w:r>
    </w:p>
    <w:p w14:paraId="73076AD8">
      <w:pPr>
        <w:ind w:firstLine="284"/>
        <w:rPr>
          <w:sz w:val="26"/>
        </w:rPr>
      </w:pPr>
    </w:p>
    <w:p w14:paraId="75D2132A">
      <w:pPr>
        <w:pStyle w:val="5"/>
        <w:ind w:left="720"/>
      </w:pPr>
      <w:r>
        <w:t>Mô tả Module Quản lý phân loại sản phẩm (Admin)</w:t>
      </w:r>
    </w:p>
    <w:p w14:paraId="65391169">
      <w:pPr>
        <w:ind w:firstLine="284"/>
        <w:rPr>
          <w:sz w:val="26"/>
        </w:rPr>
      </w:pPr>
      <w:r>
        <w:rPr>
          <w:sz w:val="26"/>
        </w:rPr>
        <w:t>-  Công dụng: Quản lý các phân loại sản phẩm trong hệ thống.</w:t>
      </w:r>
    </w:p>
    <w:p w14:paraId="7D285560">
      <w:pPr>
        <w:ind w:firstLine="284"/>
        <w:rPr>
          <w:sz w:val="26"/>
        </w:rPr>
      </w:pPr>
      <w:r>
        <w:rPr>
          <w:sz w:val="26"/>
        </w:rPr>
        <w:t>-</w:t>
      </w:r>
      <w:r>
        <w:rPr>
          <w:rFonts w:hint="eastAsia"/>
          <w:sz w:val="26"/>
        </w:rPr>
        <w:t xml:space="preserve">  </w:t>
      </w:r>
      <w:r>
        <w:rPr>
          <w:sz w:val="26"/>
        </w:rPr>
        <w:t>Dữ liệu vào (Input): ID phân loại, tên và mô tả phân loại.</w:t>
      </w:r>
    </w:p>
    <w:p w14:paraId="07D0F001">
      <w:pPr>
        <w:ind w:firstLine="284"/>
        <w:rPr>
          <w:sz w:val="26"/>
        </w:rPr>
      </w:pPr>
      <w:r>
        <w:rPr>
          <w:sz w:val="26"/>
        </w:rPr>
        <w:t>-</w:t>
      </w:r>
      <w:r>
        <w:rPr>
          <w:rFonts w:hint="eastAsia"/>
          <w:sz w:val="26"/>
        </w:rPr>
        <w:t xml:space="preserve">  </w:t>
      </w:r>
      <w:r>
        <w:rPr>
          <w:sz w:val="26"/>
        </w:rPr>
        <w:t>Dữ liệu ra (Output): Thông báo kết quả thao tác và dữ liệu phân loại cập nhật trong CSDL.</w:t>
      </w:r>
    </w:p>
    <w:p w14:paraId="39D6C8D1">
      <w:pPr>
        <w:pStyle w:val="4"/>
        <w:ind w:firstLine="284"/>
      </w:pPr>
      <w:r>
        <w:t>-Đối tượng</w:t>
      </w:r>
      <w:r>
        <w:rPr>
          <w:lang w:val="vi-VN"/>
        </w:rPr>
        <w:t xml:space="preserve"> sử dụng module này: </w:t>
      </w:r>
      <w:r>
        <w:t>Admin.</w:t>
      </w:r>
    </w:p>
    <w:p w14:paraId="6B825F38">
      <w:pPr>
        <w:pStyle w:val="5"/>
        <w:ind w:left="720"/>
      </w:pPr>
      <w:r>
        <w:t>Mô tả Module Quản lý sản phẩm (Admin)</w:t>
      </w:r>
    </w:p>
    <w:p w14:paraId="6AB2B7A4">
      <w:pPr>
        <w:ind w:firstLine="284"/>
        <w:rPr>
          <w:sz w:val="26"/>
        </w:rPr>
      </w:pPr>
      <w:r>
        <w:rPr>
          <w:sz w:val="26"/>
        </w:rPr>
        <w:t>-</w:t>
      </w:r>
      <w:r>
        <w:rPr>
          <w:rFonts w:hint="eastAsia"/>
          <w:sz w:val="26"/>
        </w:rPr>
        <w:t xml:space="preserve">  </w:t>
      </w:r>
      <w:r>
        <w:rPr>
          <w:sz w:val="26"/>
        </w:rPr>
        <w:t>Công dụng: Quản lý danh sách sản phẩm của cửa hàng.</w:t>
      </w:r>
    </w:p>
    <w:p w14:paraId="15D03102">
      <w:pPr>
        <w:ind w:firstLine="284"/>
        <w:rPr>
          <w:sz w:val="26"/>
        </w:rPr>
      </w:pPr>
      <w:r>
        <w:rPr>
          <w:sz w:val="26"/>
        </w:rPr>
        <w:t>-</w:t>
      </w:r>
      <w:r>
        <w:rPr>
          <w:rFonts w:hint="eastAsia"/>
          <w:sz w:val="26"/>
        </w:rPr>
        <w:t xml:space="preserve">  </w:t>
      </w:r>
      <w:r>
        <w:rPr>
          <w:sz w:val="26"/>
        </w:rPr>
        <w:t>Dữ liệu vào (Input): ID sản phẩm, tên, giá, mô tả, hình ảnh, phân loại.</w:t>
      </w:r>
    </w:p>
    <w:p w14:paraId="2FF396B2">
      <w:pPr>
        <w:ind w:firstLine="284"/>
        <w:rPr>
          <w:sz w:val="26"/>
        </w:rPr>
      </w:pPr>
      <w:r>
        <w:rPr>
          <w:sz w:val="26"/>
        </w:rPr>
        <w:t>-</w:t>
      </w:r>
      <w:r>
        <w:rPr>
          <w:rFonts w:hint="eastAsia"/>
          <w:sz w:val="26"/>
        </w:rPr>
        <w:t xml:space="preserve">  </w:t>
      </w:r>
      <w:r>
        <w:rPr>
          <w:sz w:val="26"/>
        </w:rPr>
        <w:t>Dữ liệu ra (Output): Thông báo kết quả thao tác và dữ liệu sản phẩm cập nhật trong CSDL.</w:t>
      </w:r>
    </w:p>
    <w:p w14:paraId="30F5A3F5">
      <w:pPr>
        <w:pStyle w:val="4"/>
        <w:ind w:firstLine="284"/>
      </w:pPr>
      <w:r>
        <w:t>-Đối tượng</w:t>
      </w:r>
      <w:r>
        <w:rPr>
          <w:lang w:val="vi-VN"/>
        </w:rPr>
        <w:t xml:space="preserve"> sử dụng module này: </w:t>
      </w:r>
      <w:r>
        <w:t>Admin.</w:t>
      </w:r>
    </w:p>
    <w:p w14:paraId="5FF18770">
      <w:pPr>
        <w:pStyle w:val="5"/>
        <w:ind w:left="720"/>
        <w:rPr>
          <w:rFonts w:cs="Times New Roman"/>
          <w:sz w:val="26"/>
          <w:szCs w:val="24"/>
        </w:rPr>
      </w:pPr>
      <w:r>
        <w:t>Mô tả Module Quản lý giỏ hàng ( Admin, User,Buyer)</w:t>
      </w:r>
    </w:p>
    <w:p w14:paraId="78C82EBA">
      <w:pPr>
        <w:ind w:firstLine="284"/>
        <w:rPr>
          <w:sz w:val="26"/>
        </w:rPr>
      </w:pPr>
      <w:r>
        <w:rPr>
          <w:rFonts w:hint="eastAsia"/>
          <w:sz w:val="26"/>
        </w:rPr>
        <w:t>·  Công dụng: Quản lý giỏ hàng của người mua hoặc nhân viên.</w:t>
      </w:r>
    </w:p>
    <w:p w14:paraId="66C02A68">
      <w:pPr>
        <w:ind w:firstLine="284"/>
        <w:rPr>
          <w:sz w:val="26"/>
        </w:rPr>
      </w:pPr>
      <w:r>
        <w:rPr>
          <w:sz w:val="26"/>
        </w:rPr>
        <w:t>·</w:t>
      </w:r>
      <w:r>
        <w:rPr>
          <w:rFonts w:hint="eastAsia"/>
          <w:sz w:val="26"/>
        </w:rPr>
        <w:t xml:space="preserve">  Dữ liệu vào (Input): ID người dùng, ID sản phẩm, số lượng.</w:t>
      </w:r>
    </w:p>
    <w:p w14:paraId="34A0FADF">
      <w:pPr>
        <w:ind w:firstLine="284"/>
        <w:rPr>
          <w:sz w:val="26"/>
        </w:rPr>
      </w:pPr>
      <w:r>
        <w:rPr>
          <w:sz w:val="26"/>
        </w:rPr>
        <w:t>·</w:t>
      </w:r>
      <w:r>
        <w:rPr>
          <w:rFonts w:hint="eastAsia"/>
          <w:sz w:val="26"/>
        </w:rPr>
        <w:t xml:space="preserve">  Dữ liệu ra (Output): Danh sách sản phẩm trong giỏ hàng và tổng giá trị</w:t>
      </w:r>
      <w:r>
        <w:rPr>
          <w:sz w:val="26"/>
        </w:rPr>
        <w:t xml:space="preserve"> của đơn hàng </w:t>
      </w:r>
      <w:r>
        <w:rPr>
          <w:rFonts w:hint="eastAsia"/>
          <w:sz w:val="26"/>
        </w:rPr>
        <w:t>.</w:t>
      </w:r>
    </w:p>
    <w:p w14:paraId="2725A8DB">
      <w:pPr>
        <w:pStyle w:val="4"/>
        <w:ind w:firstLine="284"/>
      </w:pPr>
      <w:r>
        <w:t>-Đối tượng</w:t>
      </w:r>
      <w:r>
        <w:rPr>
          <w:lang w:val="vi-VN"/>
        </w:rPr>
        <w:t xml:space="preserve"> sử dụng module này: </w:t>
      </w:r>
      <w:r>
        <w:t>Admin,User,Buyer</w:t>
      </w:r>
    </w:p>
    <w:p w14:paraId="78F29CF3">
      <w:pPr>
        <w:pStyle w:val="5"/>
        <w:ind w:left="720"/>
      </w:pPr>
      <w:r>
        <w:t>Mô tả Module Mua hàng ( Admin, User,Buyer)</w:t>
      </w:r>
    </w:p>
    <w:p w14:paraId="0332C829">
      <w:pPr>
        <w:ind w:firstLine="284"/>
        <w:rPr>
          <w:sz w:val="26"/>
        </w:rPr>
      </w:pPr>
      <w:r>
        <w:rPr>
          <w:rFonts w:hint="eastAsia"/>
          <w:sz w:val="26"/>
        </w:rPr>
        <w:t>·  Công dụng: Cho phép người dùng mua sản phẩm từ giỏ hàng hoặc mua trực tiếp.</w:t>
      </w:r>
    </w:p>
    <w:p w14:paraId="14D29721">
      <w:pPr>
        <w:ind w:firstLine="284"/>
        <w:rPr>
          <w:sz w:val="26"/>
        </w:rPr>
      </w:pPr>
      <w:r>
        <w:rPr>
          <w:sz w:val="26"/>
        </w:rPr>
        <w:t>·</w:t>
      </w:r>
      <w:r>
        <w:rPr>
          <w:rFonts w:hint="eastAsia"/>
          <w:sz w:val="26"/>
        </w:rPr>
        <w:t xml:space="preserve">  Dữ liệu vào (Input): ID người dùng, ID sản phẩm hoặc giỏ hàng, phương thức thanh toán.</w:t>
      </w:r>
    </w:p>
    <w:p w14:paraId="0980E283">
      <w:pPr>
        <w:ind w:firstLine="284"/>
        <w:rPr>
          <w:sz w:val="26"/>
        </w:rPr>
      </w:pPr>
      <w:r>
        <w:rPr>
          <w:sz w:val="26"/>
        </w:rPr>
        <w:t>·</w:t>
      </w:r>
      <w:r>
        <w:rPr>
          <w:rFonts w:hint="eastAsia"/>
          <w:sz w:val="26"/>
        </w:rPr>
        <w:t xml:space="preserve">  Dữ liệu ra (Output): Thông báo kết quả mua hàng, dữ liệu đơn hàng lưu trong CSDL và cập nhật trạng thái kho.</w:t>
      </w:r>
    </w:p>
    <w:p w14:paraId="2C3F7FFA">
      <w:pPr>
        <w:pStyle w:val="4"/>
        <w:ind w:firstLine="284"/>
      </w:pPr>
      <w:r>
        <w:t>-Đối tượng</w:t>
      </w:r>
      <w:r>
        <w:rPr>
          <w:lang w:val="vi-VN"/>
        </w:rPr>
        <w:t xml:space="preserve"> sử dụng module này: </w:t>
      </w:r>
      <w:r>
        <w:t>Admin,User,Buyer.</w:t>
      </w:r>
    </w:p>
    <w:p w14:paraId="221AC63B">
      <w:pPr>
        <w:ind w:firstLine="284"/>
        <w:rPr>
          <w:sz w:val="26"/>
        </w:rPr>
      </w:pPr>
    </w:p>
    <w:p w14:paraId="62D4B315">
      <w:pPr>
        <w:pStyle w:val="5"/>
      </w:pPr>
      <w:r>
        <w:t>Mô tả Module Quản lý đơn hàng (Admin, User, Buyer)</w:t>
      </w:r>
    </w:p>
    <w:p w14:paraId="3812FF9C">
      <w:pPr>
        <w:ind w:firstLine="284"/>
        <w:rPr>
          <w:sz w:val="26"/>
        </w:rPr>
      </w:pPr>
      <w:r>
        <w:rPr>
          <w:rFonts w:hint="eastAsia"/>
          <w:sz w:val="26"/>
        </w:rPr>
        <w:t>·  Công dụng: Cho phép người dùng và nhân viên xem lịch sử đơn hàng.</w:t>
      </w:r>
    </w:p>
    <w:p w14:paraId="0F85EDC8">
      <w:pPr>
        <w:ind w:firstLine="284"/>
        <w:rPr>
          <w:sz w:val="26"/>
        </w:rPr>
      </w:pPr>
      <w:r>
        <w:rPr>
          <w:sz w:val="26"/>
        </w:rPr>
        <w:t>·</w:t>
      </w:r>
      <w:r>
        <w:rPr>
          <w:rFonts w:hint="eastAsia"/>
          <w:sz w:val="26"/>
        </w:rPr>
        <w:t xml:space="preserve">  Dữ liệu vào (Input): ID người dùng, ngày/tháng/năm lọc đơn hàng.</w:t>
      </w:r>
    </w:p>
    <w:p w14:paraId="6747F832">
      <w:pPr>
        <w:ind w:firstLine="284"/>
        <w:rPr>
          <w:sz w:val="26"/>
        </w:rPr>
      </w:pPr>
      <w:r>
        <w:rPr>
          <w:sz w:val="26"/>
        </w:rPr>
        <w:t>·</w:t>
      </w:r>
      <w:r>
        <w:rPr>
          <w:rFonts w:hint="eastAsia"/>
          <w:sz w:val="26"/>
        </w:rPr>
        <w:t xml:space="preserve">  Dữ liệu ra (Output): Danh sách đơn hàng của người dùng kèm chi tiết đơn hàng.</w:t>
      </w:r>
    </w:p>
    <w:p w14:paraId="7EC07F23">
      <w:pPr>
        <w:pStyle w:val="4"/>
        <w:ind w:firstLine="284"/>
      </w:pPr>
      <w:r>
        <w:t>-Đối tượng</w:t>
      </w:r>
      <w:r>
        <w:rPr>
          <w:lang w:val="vi-VN"/>
        </w:rPr>
        <w:t xml:space="preserve"> sử dụng module này: </w:t>
      </w:r>
      <w:r>
        <w:t>Admin,User,Buyer.</w:t>
      </w:r>
    </w:p>
    <w:p w14:paraId="57125E33">
      <w:pPr>
        <w:pStyle w:val="5"/>
      </w:pPr>
      <w:r>
        <w:t>Mô tả Module Thống kê bán hàng (Admin)</w:t>
      </w:r>
    </w:p>
    <w:p w14:paraId="22631B6F">
      <w:pPr>
        <w:ind w:firstLine="284"/>
        <w:rPr>
          <w:sz w:val="26"/>
        </w:rPr>
      </w:pPr>
      <w:r>
        <w:rPr>
          <w:rFonts w:hint="eastAsia"/>
          <w:sz w:val="26"/>
        </w:rPr>
        <w:t>·  Công dụng: Hỗ trợ Admin xem báo cáo doanh thu, sản phẩm bán được theo tháng.</w:t>
      </w:r>
    </w:p>
    <w:p w14:paraId="2E7B25CF">
      <w:pPr>
        <w:ind w:firstLine="284"/>
        <w:rPr>
          <w:sz w:val="26"/>
        </w:rPr>
      </w:pPr>
      <w:r>
        <w:rPr>
          <w:sz w:val="26"/>
        </w:rPr>
        <w:t>·</w:t>
      </w:r>
      <w:r>
        <w:rPr>
          <w:rFonts w:hint="eastAsia"/>
          <w:sz w:val="26"/>
        </w:rPr>
        <w:t xml:space="preserve">  Dữ liệu vào (Input): Khoảng thời gian (ngày, tháng) cần thống kê.</w:t>
      </w:r>
    </w:p>
    <w:p w14:paraId="42B7F8ED">
      <w:pPr>
        <w:ind w:firstLine="284"/>
        <w:rPr>
          <w:sz w:val="26"/>
        </w:rPr>
      </w:pPr>
      <w:r>
        <w:rPr>
          <w:sz w:val="26"/>
        </w:rPr>
        <w:t>·</w:t>
      </w:r>
      <w:r>
        <w:rPr>
          <w:rFonts w:hint="eastAsia"/>
          <w:sz w:val="26"/>
        </w:rPr>
        <w:t xml:space="preserve">  Dữ liệu ra (Output): Báo cáo doanh thu và danh sách sản phẩm bán được trong khoảng thời gian yêu cầu.</w:t>
      </w:r>
    </w:p>
    <w:p w14:paraId="4D4B0A9C">
      <w:pPr>
        <w:ind w:firstLine="284"/>
      </w:pPr>
      <w:r>
        <w:rPr>
          <w:sz w:val="26"/>
        </w:rPr>
        <w:t>-Đối tượng</w:t>
      </w:r>
      <w:r>
        <w:rPr>
          <w:sz w:val="26"/>
          <w:lang w:val="vi-VN"/>
        </w:rPr>
        <w:t xml:space="preserve"> sử dụng module này: </w:t>
      </w:r>
      <w:r>
        <w:rPr>
          <w:sz w:val="26"/>
        </w:rPr>
        <w:t>Admin.</w:t>
      </w:r>
    </w:p>
    <w:p w14:paraId="2B50676F">
      <w:pPr>
        <w:pStyle w:val="3"/>
        <w:rPr>
          <w:lang w:val="vi-VN"/>
        </w:rPr>
      </w:pPr>
      <w:bookmarkStart w:id="11" w:name="_Toc90029268"/>
      <w:r>
        <w:t>Giải pháp công nghệ</w:t>
      </w:r>
      <w:bookmarkEnd w:id="11"/>
    </w:p>
    <w:p w14:paraId="0B96B0DB">
      <w:pPr>
        <w:pStyle w:val="82"/>
        <w:numPr>
          <w:ilvl w:val="0"/>
          <w:numId w:val="21"/>
        </w:numPr>
        <w:spacing w:line="276" w:lineRule="auto"/>
        <w:rPr>
          <w:i/>
          <w:iCs/>
          <w:sz w:val="26"/>
          <w:szCs w:val="26"/>
        </w:rPr>
      </w:pPr>
      <w:r>
        <w:rPr>
          <w:b/>
          <w:bCs/>
          <w:i/>
          <w:iCs/>
          <w:sz w:val="26"/>
          <w:szCs w:val="26"/>
        </w:rPr>
        <w:t>Công nghệ sử dụng</w:t>
      </w:r>
      <w:r>
        <w:rPr>
          <w:i/>
          <w:iCs/>
          <w:sz w:val="26"/>
          <w:szCs w:val="26"/>
        </w:rPr>
        <w:t xml:space="preserve">: </w:t>
      </w:r>
    </w:p>
    <w:p w14:paraId="13E4BA9A">
      <w:pPr>
        <w:pStyle w:val="31"/>
        <w:ind w:firstLine="682" w:firstLineChars="284"/>
      </w:pPr>
      <w:r>
        <w:rPr>
          <w:rStyle w:val="33"/>
        </w:rPr>
        <w:t>+Ngôn ngữ lập trình</w:t>
      </w:r>
      <w:r>
        <w:t>:</w:t>
      </w:r>
    </w:p>
    <w:p w14:paraId="4CFC1E0B">
      <w:pPr>
        <w:spacing w:beforeAutospacing="1" w:afterAutospacing="1"/>
        <w:ind w:left="360" w:firstLine="566"/>
        <w:rPr>
          <w:rFonts w:eastAsia="Aptos"/>
          <w:sz w:val="26"/>
          <w:szCs w:val="26"/>
        </w:rPr>
      </w:pPr>
      <w:r>
        <w:rPr>
          <w:rFonts w:eastAsia="Aptos"/>
          <w:b/>
          <w:bCs/>
          <w:sz w:val="26"/>
          <w:szCs w:val="26"/>
        </w:rPr>
        <w:t>- Back-end</w:t>
      </w:r>
      <w:r>
        <w:rPr>
          <w:rFonts w:eastAsia="Aptos"/>
          <w:sz w:val="26"/>
          <w:szCs w:val="26"/>
        </w:rPr>
        <w:t xml:space="preserve">: Sử dụng C# với ASP.NET Core để phát triển API cho các chức </w:t>
      </w:r>
      <w:r>
        <w:rPr>
          <w:rFonts w:eastAsia="Aptos"/>
          <w:sz w:val="26"/>
          <w:szCs w:val="26"/>
        </w:rPr>
        <w:tab/>
      </w:r>
      <w:r>
        <w:rPr>
          <w:rFonts w:eastAsia="Aptos"/>
          <w:sz w:val="26"/>
          <w:szCs w:val="26"/>
        </w:rPr>
        <w:t xml:space="preserve">năng của hệ thống. Cả hai đều hỗ trợ xây dựng ứng dụng web mạnh mẽ, bảo mật, </w:t>
      </w:r>
      <w:r>
        <w:rPr>
          <w:rFonts w:eastAsia="Aptos"/>
          <w:sz w:val="26"/>
          <w:szCs w:val="26"/>
        </w:rPr>
        <w:tab/>
      </w:r>
      <w:r>
        <w:rPr>
          <w:rFonts w:eastAsia="Aptos"/>
          <w:sz w:val="26"/>
          <w:szCs w:val="26"/>
        </w:rPr>
        <w:t>và dễ bảo trì.</w:t>
      </w:r>
    </w:p>
    <w:p w14:paraId="61777579">
      <w:pPr>
        <w:pStyle w:val="82"/>
        <w:spacing w:line="276" w:lineRule="auto"/>
        <w:ind w:left="360"/>
        <w:rPr>
          <w:sz w:val="26"/>
          <w:szCs w:val="26"/>
        </w:rPr>
      </w:pPr>
      <w:r>
        <w:rPr>
          <w:i/>
          <w:iCs/>
          <w:sz w:val="26"/>
          <w:szCs w:val="26"/>
        </w:rPr>
        <w:tab/>
      </w:r>
      <w:r>
        <w:rPr>
          <w:sz w:val="26"/>
          <w:szCs w:val="26"/>
        </w:rPr>
        <w:tab/>
      </w:r>
      <w:r>
        <w:rPr>
          <w:sz w:val="26"/>
          <w:szCs w:val="26"/>
        </w:rPr>
        <w:t xml:space="preserve">- </w:t>
      </w:r>
      <w:r>
        <w:rPr>
          <w:b/>
          <w:bCs/>
          <w:sz w:val="26"/>
          <w:szCs w:val="26"/>
        </w:rPr>
        <w:t>Front-end</w:t>
      </w:r>
      <w:r>
        <w:rPr>
          <w:sz w:val="26"/>
          <w:szCs w:val="26"/>
        </w:rPr>
        <w:t>: Sử dụng Bootrap với html.xhl với css để xây dựng giao diện người dùng linh hoạt, phản hồi nhanh, và dễ phát triển.</w:t>
      </w:r>
    </w:p>
    <w:p w14:paraId="6064D849">
      <w:pPr>
        <w:pStyle w:val="31"/>
        <w:ind w:left="284" w:firstLine="405" w:firstLineChars="168"/>
        <w:rPr>
          <w:rStyle w:val="33"/>
          <w:rFonts w:eastAsia="SimSun"/>
        </w:rPr>
      </w:pPr>
      <w:r>
        <w:rPr>
          <w:rStyle w:val="33"/>
          <w:rFonts w:eastAsia="SimSun"/>
        </w:rPr>
        <w:t>+Framework:</w:t>
      </w:r>
    </w:p>
    <w:p w14:paraId="60D890C2">
      <w:pPr>
        <w:spacing w:beforeAutospacing="1" w:afterAutospacing="1"/>
        <w:ind w:left="360" w:firstLine="566"/>
      </w:pPr>
      <w:r>
        <w:rPr>
          <w:rFonts w:eastAsia="Aptos"/>
          <w:sz w:val="26"/>
          <w:szCs w:val="26"/>
        </w:rPr>
        <w:t xml:space="preserve">- </w:t>
      </w:r>
      <w:r>
        <w:rPr>
          <w:rStyle w:val="33"/>
        </w:rPr>
        <w:t>ASP.NET Core</w:t>
      </w:r>
      <w:r>
        <w:t>: Cho phép phát triển API, quản lý trạng thái và xác thực người dùng, phân quyền, và các thao tác CRUD.</w:t>
      </w:r>
    </w:p>
    <w:p w14:paraId="4F8B5C1F">
      <w:pPr>
        <w:spacing w:beforeAutospacing="1" w:afterAutospacing="1"/>
        <w:ind w:left="284" w:firstLine="405" w:firstLineChars="168"/>
        <w:rPr>
          <w:rStyle w:val="33"/>
          <w:rFonts w:eastAsia="SimSun"/>
        </w:rPr>
      </w:pPr>
      <w:r>
        <w:rPr>
          <w:rStyle w:val="33"/>
          <w:rFonts w:eastAsia="SimSun"/>
        </w:rPr>
        <w:t>+Công nghệ phần mềm và công cụ:</w:t>
      </w:r>
    </w:p>
    <w:p w14:paraId="20063C4C">
      <w:pPr>
        <w:spacing w:beforeAutospacing="1" w:afterAutospacing="1"/>
        <w:ind w:left="360" w:firstLine="566"/>
      </w:pPr>
      <w:r>
        <w:rPr>
          <w:rStyle w:val="33"/>
          <w:rFonts w:eastAsia="SimSun"/>
        </w:rPr>
        <w:t>-</w:t>
      </w:r>
      <w:r>
        <w:rPr>
          <w:b/>
          <w:bCs/>
        </w:rPr>
        <w:t xml:space="preserve"> CSDL</w:t>
      </w:r>
      <w:r>
        <w:t>: Microsoft SQL Server cho cơ sở dữ liệu quan hệ để quản lý dữ liệu người dùng, sản phẩm, đơn hàng, phân loại, và giỏ hàng.</w:t>
      </w:r>
    </w:p>
    <w:p w14:paraId="280CCF45">
      <w:pPr>
        <w:spacing w:beforeAutospacing="1" w:afterAutospacing="1"/>
        <w:ind w:left="360" w:firstLine="566"/>
      </w:pPr>
      <w:r>
        <w:rPr>
          <w:b/>
          <w:bCs/>
        </w:rPr>
        <w:t xml:space="preserve">- ORM </w:t>
      </w:r>
      <w:r>
        <w:t>(Object-Relational Mapping): Entity Framework (cho .NET)  để dễ dàng thao tác dữ liệu giữa ứng dụng và CSDL.</w:t>
      </w:r>
    </w:p>
    <w:p w14:paraId="45AD70A5">
      <w:pPr>
        <w:spacing w:beforeAutospacing="1" w:afterAutospacing="1"/>
        <w:ind w:left="360" w:firstLine="566"/>
      </w:pPr>
      <w:r>
        <w:rPr>
          <w:b/>
          <w:bCs/>
        </w:rPr>
        <w:t>- Quản lý dự án</w:t>
      </w:r>
      <w:r>
        <w:t>: GitHub để quản lý mã nguồn và làm việc nhóm.</w:t>
      </w:r>
    </w:p>
    <w:p w14:paraId="6FF59097">
      <w:pPr>
        <w:pStyle w:val="82"/>
        <w:spacing w:line="276" w:lineRule="auto"/>
        <w:ind w:left="360"/>
        <w:rPr>
          <w:sz w:val="26"/>
          <w:szCs w:val="26"/>
        </w:rPr>
      </w:pPr>
    </w:p>
    <w:p w14:paraId="5DF7CFC9">
      <w:pPr>
        <w:pStyle w:val="82"/>
        <w:numPr>
          <w:ilvl w:val="0"/>
          <w:numId w:val="21"/>
        </w:numPr>
        <w:spacing w:line="276" w:lineRule="auto"/>
        <w:rPr>
          <w:i/>
          <w:iCs/>
          <w:sz w:val="26"/>
          <w:szCs w:val="26"/>
        </w:rPr>
      </w:pPr>
      <w:r>
        <w:rPr>
          <w:b/>
          <w:bCs/>
          <w:i/>
          <w:iCs/>
          <w:sz w:val="26"/>
          <w:szCs w:val="26"/>
        </w:rPr>
        <w:t>Phần cứng yêu cầu</w:t>
      </w:r>
      <w:r>
        <w:rPr>
          <w:i/>
          <w:iCs/>
          <w:sz w:val="26"/>
          <w:szCs w:val="26"/>
        </w:rPr>
        <w:t xml:space="preserve">: </w:t>
      </w:r>
    </w:p>
    <w:p w14:paraId="6ED8FA9D">
      <w:pPr>
        <w:pStyle w:val="31"/>
        <w:ind w:left="284" w:firstLine="284"/>
      </w:pPr>
      <w:r>
        <w:rPr>
          <w:rFonts w:ascii="SimSun" w:hAnsi="SimSun" w:eastAsia="SimSun" w:cs="SimSun"/>
        </w:rPr>
        <w:t>+</w:t>
      </w:r>
      <w:r>
        <w:rPr>
          <w:rFonts w:hint="eastAsia" w:ascii="SimSun" w:hAnsi="SimSun" w:eastAsia="SimSun" w:cs="SimSun"/>
        </w:rPr>
        <w:t xml:space="preserve"> </w:t>
      </w:r>
      <w:r>
        <w:rPr>
          <w:rStyle w:val="33"/>
        </w:rPr>
        <w:t>Máy chủ</w:t>
      </w:r>
      <w:r>
        <w:t>:</w:t>
      </w:r>
    </w:p>
    <w:p w14:paraId="508E8C45">
      <w:pPr>
        <w:spacing w:beforeAutospacing="1" w:afterAutospacing="1"/>
        <w:ind w:left="568" w:firstLine="284"/>
      </w:pPr>
      <w:r>
        <w:t xml:space="preserve">- </w:t>
      </w:r>
      <w:r>
        <w:rPr>
          <w:b/>
          <w:bCs/>
        </w:rPr>
        <w:t>CPU:</w:t>
      </w:r>
      <w:r>
        <w:t xml:space="preserve"> Tối thiểu 2 lõi, khuyến nghị 4 lõi để hỗ trợ các phiên truy cập và xử lý giao dịch đồng thời.</w:t>
      </w:r>
    </w:p>
    <w:p w14:paraId="3F08927F">
      <w:pPr>
        <w:spacing w:beforeAutospacing="1" w:afterAutospacing="1"/>
        <w:ind w:left="568" w:firstLine="284"/>
      </w:pPr>
      <w:r>
        <w:t xml:space="preserve">- </w:t>
      </w:r>
      <w:r>
        <w:rPr>
          <w:b/>
          <w:bCs/>
        </w:rPr>
        <w:t>RAM:</w:t>
      </w:r>
      <w:r>
        <w:t xml:space="preserve"> Tối thiểu 4GB RAM cho môi trường thử nghiệm, khuyến nghị 8GB-16GB cho môi trường sản xuất.</w:t>
      </w:r>
    </w:p>
    <w:p w14:paraId="5D8434CA">
      <w:pPr>
        <w:spacing w:beforeAutospacing="1" w:afterAutospacing="1"/>
        <w:ind w:left="568" w:firstLine="284"/>
      </w:pPr>
      <w:r>
        <w:t xml:space="preserve">- </w:t>
      </w:r>
      <w:r>
        <w:rPr>
          <w:b/>
          <w:bCs/>
        </w:rPr>
        <w:t>Dung lượng lưu trữ</w:t>
      </w:r>
      <w:r>
        <w:t>: Tối thiểu 100GB ổ SSD để đảm bảo tốc độ truy xuất dữ liệu nhanh, lưu trữ cơ sở dữ liệu và các tệp tin sản phẩm.</w:t>
      </w:r>
    </w:p>
    <w:p w14:paraId="69CBB7B2">
      <w:pPr>
        <w:pStyle w:val="31"/>
        <w:ind w:left="284" w:firstLine="284"/>
      </w:pPr>
      <w:r>
        <w:rPr>
          <w:rFonts w:ascii="SimSun" w:hAnsi="SimSun" w:eastAsia="SimSun" w:cs="SimSun"/>
        </w:rPr>
        <w:t>+</w:t>
      </w:r>
      <w:r>
        <w:rPr>
          <w:rFonts w:hint="eastAsia" w:ascii="SimSun" w:hAnsi="SimSun" w:eastAsia="SimSun" w:cs="SimSun"/>
        </w:rPr>
        <w:t xml:space="preserve"> </w:t>
      </w:r>
      <w:r>
        <w:rPr>
          <w:rStyle w:val="33"/>
        </w:rPr>
        <w:t>Máy trạm cho lập trình viên</w:t>
      </w:r>
      <w:r>
        <w:t>:</w:t>
      </w:r>
    </w:p>
    <w:p w14:paraId="3D1C010F">
      <w:pPr>
        <w:spacing w:beforeAutospacing="1" w:afterAutospacing="1"/>
        <w:ind w:left="360"/>
      </w:pPr>
      <w:r>
        <w:rPr>
          <w:rFonts w:hint="eastAsia" w:ascii="SimSun" w:hAnsi="SimSun" w:eastAsia="SimSun" w:cs="SimSun"/>
        </w:rPr>
        <w:t xml:space="preserve"> </w:t>
      </w:r>
      <w:r>
        <w:rPr>
          <w:rFonts w:ascii="SimSun" w:hAnsi="SimSun" w:eastAsia="SimSun" w:cs="SimSun"/>
        </w:rPr>
        <w:tab/>
      </w:r>
      <w:r>
        <w:rPr>
          <w:rFonts w:hint="eastAsia" w:ascii="SimSun" w:hAnsi="SimSun" w:eastAsia="SimSun" w:cs="SimSun"/>
        </w:rPr>
        <w:t xml:space="preserve"> </w:t>
      </w:r>
      <w:r>
        <w:rPr>
          <w:rFonts w:ascii="SimSun" w:hAnsi="SimSun" w:eastAsia="SimSun" w:cs="SimSun"/>
        </w:rPr>
        <w:tab/>
      </w:r>
      <w:r>
        <w:rPr>
          <w:b/>
          <w:bCs/>
        </w:rPr>
        <w:t>- CPU</w:t>
      </w:r>
      <w:r>
        <w:t>: Tối thiểu Intel Core i5 hoặc tương đương.</w:t>
      </w:r>
    </w:p>
    <w:p w14:paraId="0F0F4226">
      <w:pPr>
        <w:spacing w:beforeAutospacing="1" w:afterAutospacing="1"/>
        <w:ind w:left="360" w:firstLine="566"/>
      </w:pPr>
      <w:r>
        <w:rPr>
          <w:b/>
          <w:bCs/>
        </w:rPr>
        <w:t>- RAM</w:t>
      </w:r>
      <w:r>
        <w:t xml:space="preserve">: Tối thiểu 8GB (khuyến nghị 16GB) để xử lý môi trường phát triển và công </w:t>
      </w:r>
      <w:r>
        <w:tab/>
      </w:r>
      <w:r>
        <w:t>cụ kiểm thử.</w:t>
      </w:r>
    </w:p>
    <w:p w14:paraId="7C762D1C">
      <w:pPr>
        <w:spacing w:beforeAutospacing="1" w:afterAutospacing="1"/>
        <w:ind w:left="360" w:firstLine="566"/>
      </w:pPr>
      <w:r>
        <w:rPr>
          <w:b/>
          <w:bCs/>
        </w:rPr>
        <w:t>- Dung lượng lưu trữ</w:t>
      </w:r>
      <w:r>
        <w:t xml:space="preserve">: SSD với tối thiểu 256GB để xử lý các công cụ phát triển </w:t>
      </w:r>
      <w:r>
        <w:tab/>
      </w:r>
      <w:r>
        <w:t>nhanh chóng.</w:t>
      </w:r>
    </w:p>
    <w:p w14:paraId="3F797F73">
      <w:pPr>
        <w:pStyle w:val="82"/>
        <w:spacing w:line="276" w:lineRule="auto"/>
        <w:ind w:left="360"/>
        <w:rPr>
          <w:i/>
          <w:iCs/>
          <w:sz w:val="26"/>
          <w:szCs w:val="26"/>
        </w:rPr>
      </w:pPr>
    </w:p>
    <w:p w14:paraId="0854E188">
      <w:pPr>
        <w:pStyle w:val="82"/>
        <w:numPr>
          <w:ilvl w:val="0"/>
          <w:numId w:val="21"/>
        </w:numPr>
        <w:spacing w:line="276" w:lineRule="auto"/>
        <w:rPr>
          <w:i/>
          <w:iCs/>
          <w:sz w:val="26"/>
          <w:szCs w:val="26"/>
        </w:rPr>
      </w:pPr>
      <w:r>
        <w:rPr>
          <w:b/>
          <w:bCs/>
          <w:i/>
          <w:iCs/>
          <w:sz w:val="26"/>
          <w:szCs w:val="26"/>
        </w:rPr>
        <w:t>Phần mềm và môi trường</w:t>
      </w:r>
      <w:r>
        <w:rPr>
          <w:i/>
          <w:iCs/>
          <w:sz w:val="26"/>
          <w:szCs w:val="26"/>
        </w:rPr>
        <w:t xml:space="preserve">: </w:t>
      </w:r>
    </w:p>
    <w:p w14:paraId="4A665411">
      <w:pPr>
        <w:pStyle w:val="31"/>
        <w:ind w:left="284" w:firstLine="284"/>
      </w:pPr>
      <w:r>
        <w:rPr>
          <w:rStyle w:val="33"/>
        </w:rPr>
        <w:t>+Môi trường phát triển</w:t>
      </w:r>
      <w:r>
        <w:t>:</w:t>
      </w:r>
    </w:p>
    <w:p w14:paraId="51F63060">
      <w:pPr>
        <w:spacing w:beforeAutospacing="1" w:afterAutospacing="1"/>
        <w:ind w:left="568" w:firstLine="284"/>
      </w:pPr>
      <w:r>
        <w:rPr>
          <w:rStyle w:val="33"/>
        </w:rPr>
        <w:t>- IDE</w:t>
      </w:r>
      <w:r>
        <w:t xml:space="preserve">: </w:t>
      </w:r>
      <w:r>
        <w:rPr>
          <w:rStyle w:val="33"/>
        </w:rPr>
        <w:t>Visual Studio</w:t>
      </w:r>
      <w:r>
        <w:t xml:space="preserve"> (cho ASP.NET).</w:t>
      </w:r>
    </w:p>
    <w:p w14:paraId="2F0B0326">
      <w:pPr>
        <w:spacing w:beforeAutospacing="1" w:afterAutospacing="1"/>
        <w:ind w:left="568" w:firstLine="284"/>
      </w:pPr>
      <w:r>
        <w:rPr>
          <w:rStyle w:val="33"/>
        </w:rPr>
        <w:t>- Công cụ quản lý cơ sở dữ liệu</w:t>
      </w:r>
      <w:r>
        <w:t xml:space="preserve">: </w:t>
      </w:r>
      <w:r>
        <w:rPr>
          <w:rStyle w:val="33"/>
        </w:rPr>
        <w:t>SQL Server Management Studio</w:t>
      </w:r>
      <w:r>
        <w:t xml:space="preserve"> (SSMS) cho SQL Server.</w:t>
      </w:r>
    </w:p>
    <w:p w14:paraId="745783E0">
      <w:pPr>
        <w:pStyle w:val="31"/>
        <w:ind w:left="284" w:firstLine="284"/>
      </w:pPr>
      <w:r>
        <w:rPr>
          <w:rStyle w:val="33"/>
        </w:rPr>
        <w:t>+Môi trường triển khai</w:t>
      </w:r>
      <w:r>
        <w:t>:</w:t>
      </w:r>
    </w:p>
    <w:p w14:paraId="3F70A7E0">
      <w:pPr>
        <w:spacing w:beforeAutospacing="1" w:afterAutospacing="1"/>
        <w:ind w:left="360" w:firstLine="566"/>
      </w:pPr>
      <w:r>
        <w:rPr>
          <w:rStyle w:val="33"/>
        </w:rPr>
        <w:t>- Docker</w:t>
      </w:r>
      <w:r>
        <w:t xml:space="preserve">: Đóng gói và triển khai ứng dụng dễ dàng qua container trên các nền tảng </w:t>
      </w:r>
      <w:r>
        <w:tab/>
      </w:r>
      <w:r>
        <w:t>server hoặc cloud.</w:t>
      </w:r>
    </w:p>
    <w:p w14:paraId="26A48F2D">
      <w:pPr>
        <w:spacing w:beforeAutospacing="1" w:afterAutospacing="1"/>
        <w:ind w:left="568" w:firstLine="284"/>
      </w:pPr>
    </w:p>
    <w:p w14:paraId="2C5E911A">
      <w:pPr>
        <w:pStyle w:val="82"/>
        <w:spacing w:line="276" w:lineRule="auto"/>
        <w:ind w:left="360"/>
        <w:rPr>
          <w:i/>
          <w:iCs/>
          <w:sz w:val="26"/>
          <w:szCs w:val="26"/>
        </w:rPr>
      </w:pPr>
    </w:p>
    <w:p w14:paraId="3B5CC658">
      <w:pPr>
        <w:pStyle w:val="3"/>
      </w:pPr>
      <w:bookmarkStart w:id="12" w:name="_Toc90029269"/>
      <w:r>
        <w:t>Sơ đồ chức năng</w:t>
      </w:r>
      <w:bookmarkEnd w:id="12"/>
    </w:p>
    <w:p w14:paraId="23EB7E29">
      <w:pPr>
        <w:pStyle w:val="4"/>
        <w:ind w:firstLine="0"/>
        <w:rPr>
          <w:lang w:val="vi-VN"/>
        </w:rPr>
      </w:pPr>
      <w:r>
        <w:drawing>
          <wp:inline distT="0" distB="0" distL="114300" distR="114300">
            <wp:extent cx="5759450" cy="2869565"/>
            <wp:effectExtent l="0" t="0" r="127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759450" cy="2869565"/>
                    </a:xfrm>
                    <a:prstGeom prst="rect">
                      <a:avLst/>
                    </a:prstGeom>
                    <a:noFill/>
                    <a:ln>
                      <a:noFill/>
                    </a:ln>
                  </pic:spPr>
                </pic:pic>
              </a:graphicData>
            </a:graphic>
          </wp:inline>
        </w:drawing>
      </w:r>
    </w:p>
    <w:p w14:paraId="1C53A5DE">
      <w:pPr>
        <w:pStyle w:val="3"/>
      </w:pPr>
      <w:bookmarkStart w:id="13" w:name="_Toc90029270"/>
      <w:r>
        <w:t>Sơ đồ use-case tổng quát</w:t>
      </w:r>
      <w:bookmarkEnd w:id="13"/>
    </w:p>
    <w:p w14:paraId="66CA6587">
      <w:pPr>
        <w:pStyle w:val="4"/>
      </w:pPr>
      <w:r>
        <w:rPr>
          <w:b/>
          <w:bCs/>
          <w:kern w:val="32"/>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59450" cy="3221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anchor>
        </w:drawing>
      </w:r>
    </w:p>
    <w:p w14:paraId="7DA5DFBB">
      <w:pPr>
        <w:pStyle w:val="4"/>
      </w:pPr>
    </w:p>
    <w:p w14:paraId="2C4C44B1">
      <w:pPr>
        <w:pStyle w:val="4"/>
        <w:sectPr>
          <w:pgSz w:w="11907" w:h="16840"/>
          <w:pgMar w:top="1985" w:right="1418" w:bottom="1701" w:left="1418" w:header="1134" w:footer="709" w:gutter="0"/>
          <w:cols w:space="708" w:num="1"/>
          <w:titlePg/>
          <w:docGrid w:linePitch="360" w:charSpace="0"/>
        </w:sectPr>
      </w:pPr>
    </w:p>
    <w:p w14:paraId="0A9779AD">
      <w:pPr>
        <w:pStyle w:val="2"/>
      </w:pPr>
      <w:bookmarkStart w:id="14" w:name="_Toc90029271"/>
      <w:r>
        <w:t>Thành phần dữ liệu</w:t>
      </w:r>
      <w:bookmarkEnd w:id="14"/>
    </w:p>
    <w:p w14:paraId="70239ED6">
      <w:pPr>
        <w:pStyle w:val="3"/>
      </w:pPr>
      <w:bookmarkStart w:id="15" w:name="_Toc90029272"/>
      <w:r>
        <w:t xml:space="preserve">Phân tích </w:t>
      </w:r>
      <w:r>
        <w:rPr>
          <w:lang w:val="vi-VN"/>
        </w:rPr>
        <w:t xml:space="preserve">dữ liệu </w:t>
      </w:r>
      <w:r>
        <w:t>ở mức quan niệm</w:t>
      </w:r>
      <w:bookmarkEnd w:id="15"/>
    </w:p>
    <w:p w14:paraId="21917267">
      <w:pPr>
        <w:pStyle w:val="5"/>
        <w:ind w:left="720"/>
      </w:pPr>
      <w:r>
        <w:t xml:space="preserve">Sơ đồ </w:t>
      </w:r>
      <w:r>
        <w:rPr>
          <w:lang w:val="vi-VN"/>
        </w:rPr>
        <w:t>thực thể - mối liên kết (ERD)</w:t>
      </w:r>
    </w:p>
    <w:p w14:paraId="63DE9A3B">
      <w:pPr>
        <w:pStyle w:val="55"/>
      </w:pPr>
      <w:r>
        <w:drawing>
          <wp:inline distT="0" distB="0" distL="114300" distR="114300">
            <wp:extent cx="5758815" cy="3462655"/>
            <wp:effectExtent l="0" t="0" r="190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5758815" cy="3462655"/>
                    </a:xfrm>
                    <a:prstGeom prst="rect">
                      <a:avLst/>
                    </a:prstGeom>
                    <a:noFill/>
                    <a:ln>
                      <a:noFill/>
                    </a:ln>
                  </pic:spPr>
                </pic:pic>
              </a:graphicData>
            </a:graphic>
          </wp:inline>
        </w:drawing>
      </w:r>
    </w:p>
    <w:p w14:paraId="6DCFA7D7">
      <w:pPr>
        <w:pStyle w:val="15"/>
      </w:pPr>
      <w:bookmarkStart w:id="16"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6"/>
    </w:p>
    <w:p w14:paraId="5266DE36">
      <w:pPr>
        <w:pStyle w:val="5"/>
        <w:ind w:left="720"/>
      </w:pPr>
      <w:r>
        <w:t>Mô tả các loại thực thể</w:t>
      </w:r>
    </w:p>
    <w:p w14:paraId="4F67A83D">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6FE3803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6AE1835">
            <w:pPr>
              <w:pStyle w:val="68"/>
              <w:rPr>
                <w:lang w:val="vi-VN"/>
              </w:rPr>
            </w:pPr>
            <w:r>
              <w:rPr>
                <w:b/>
              </w:rPr>
              <w:t xml:space="preserve">Mô tả: </w:t>
            </w:r>
            <w:r>
              <w:t xml:space="preserve">Loại thực thể </w:t>
            </w:r>
            <w:r>
              <w:rPr>
                <w:lang w:val="vi-VN"/>
              </w:rPr>
              <w:t>PRODUCTS chứa các sản phẩm của cửa hàng</w:t>
            </w:r>
          </w:p>
        </w:tc>
      </w:tr>
      <w:tr w14:paraId="6B01152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05BBC64F">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0FB37AE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37DA35C">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35F10545">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A6403DA">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9F4AF97">
            <w:pPr>
              <w:pStyle w:val="68"/>
              <w:rPr>
                <w:b/>
              </w:rPr>
            </w:pPr>
            <w:r>
              <w:rPr>
                <w:b/>
              </w:rPr>
              <w:t>Diễn giải</w:t>
            </w:r>
          </w:p>
        </w:tc>
      </w:tr>
      <w:tr w14:paraId="322C4D2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396AA68">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661414D9">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B70A41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B540FB4">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02EB1DD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0E4BCD1">
            <w:pPr>
              <w:pStyle w:val="68"/>
              <w:rPr>
                <w:lang w:val="vi-VN"/>
              </w:rPr>
            </w:pPr>
            <w:r>
              <w:rPr>
                <w:lang w:val="vi-VN"/>
              </w:rPr>
              <w:t>Mã sản phẩm</w:t>
            </w:r>
          </w:p>
        </w:tc>
      </w:tr>
      <w:tr w14:paraId="3A9692A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6897EC76">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27576647">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5EFB6B7C">
            <w:pPr>
              <w:pStyle w:val="68"/>
            </w:pPr>
          </w:p>
        </w:tc>
        <w:tc>
          <w:tcPr>
            <w:tcW w:w="450" w:type="dxa"/>
            <w:tcBorders>
              <w:top w:val="single" w:color="auto" w:sz="4" w:space="0"/>
              <w:left w:val="single" w:color="auto" w:sz="4" w:space="0"/>
              <w:bottom w:val="single" w:color="auto" w:sz="4" w:space="0"/>
              <w:right w:val="single" w:color="auto" w:sz="4" w:space="0"/>
            </w:tcBorders>
          </w:tcPr>
          <w:p w14:paraId="6E576F00">
            <w:pPr>
              <w:pStyle w:val="68"/>
            </w:pPr>
          </w:p>
        </w:tc>
        <w:tc>
          <w:tcPr>
            <w:tcW w:w="540" w:type="dxa"/>
            <w:tcBorders>
              <w:top w:val="single" w:color="auto" w:sz="4" w:space="0"/>
              <w:left w:val="single" w:color="auto" w:sz="4" w:space="0"/>
              <w:bottom w:val="single" w:color="auto" w:sz="4" w:space="0"/>
              <w:right w:val="single" w:color="auto" w:sz="4" w:space="0"/>
            </w:tcBorders>
          </w:tcPr>
          <w:p w14:paraId="2B4A55F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DD11EC7">
            <w:pPr>
              <w:pStyle w:val="68"/>
              <w:rPr>
                <w:lang w:val="vi-VN"/>
              </w:rPr>
            </w:pPr>
            <w:r>
              <w:rPr>
                <w:lang w:val="vi-VN"/>
              </w:rPr>
              <w:t>Tên sản phẩm</w:t>
            </w:r>
          </w:p>
        </w:tc>
      </w:tr>
      <w:tr w14:paraId="66227E5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1CEC0A8">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73C19677">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4B63E3A">
            <w:pPr>
              <w:pStyle w:val="68"/>
            </w:pPr>
          </w:p>
        </w:tc>
        <w:tc>
          <w:tcPr>
            <w:tcW w:w="450" w:type="dxa"/>
            <w:tcBorders>
              <w:top w:val="single" w:color="auto" w:sz="4" w:space="0"/>
              <w:left w:val="single" w:color="auto" w:sz="4" w:space="0"/>
              <w:bottom w:val="single" w:color="auto" w:sz="4" w:space="0"/>
              <w:right w:val="single" w:color="auto" w:sz="4" w:space="0"/>
            </w:tcBorders>
          </w:tcPr>
          <w:p w14:paraId="3E7E36AC">
            <w:pPr>
              <w:pStyle w:val="68"/>
            </w:pPr>
          </w:p>
        </w:tc>
        <w:tc>
          <w:tcPr>
            <w:tcW w:w="540" w:type="dxa"/>
            <w:tcBorders>
              <w:top w:val="single" w:color="auto" w:sz="4" w:space="0"/>
              <w:left w:val="single" w:color="auto" w:sz="4" w:space="0"/>
              <w:bottom w:val="single" w:color="auto" w:sz="4" w:space="0"/>
              <w:right w:val="single" w:color="auto" w:sz="4" w:space="0"/>
            </w:tcBorders>
          </w:tcPr>
          <w:p w14:paraId="0B044B2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EC351B6">
            <w:pPr>
              <w:pStyle w:val="68"/>
              <w:rPr>
                <w:lang w:val="vi-VN"/>
              </w:rPr>
            </w:pPr>
            <w:r>
              <w:rPr>
                <w:lang w:val="vi-VN"/>
              </w:rPr>
              <w:t>Giá sản phẩm</w:t>
            </w:r>
          </w:p>
        </w:tc>
      </w:tr>
      <w:tr w14:paraId="77E0181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4D666352">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6BFD18FA">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7B42701">
            <w:pPr>
              <w:pStyle w:val="68"/>
            </w:pPr>
          </w:p>
        </w:tc>
        <w:tc>
          <w:tcPr>
            <w:tcW w:w="450" w:type="dxa"/>
            <w:tcBorders>
              <w:top w:val="single" w:color="auto" w:sz="4" w:space="0"/>
              <w:left w:val="single" w:color="auto" w:sz="4" w:space="0"/>
              <w:bottom w:val="single" w:color="auto" w:sz="4" w:space="0"/>
              <w:right w:val="single" w:color="auto" w:sz="4" w:space="0"/>
            </w:tcBorders>
          </w:tcPr>
          <w:p w14:paraId="054938B1">
            <w:pPr>
              <w:pStyle w:val="68"/>
            </w:pPr>
          </w:p>
        </w:tc>
        <w:tc>
          <w:tcPr>
            <w:tcW w:w="540" w:type="dxa"/>
            <w:tcBorders>
              <w:top w:val="single" w:color="auto" w:sz="4" w:space="0"/>
              <w:left w:val="single" w:color="auto" w:sz="4" w:space="0"/>
              <w:bottom w:val="single" w:color="auto" w:sz="4" w:space="0"/>
              <w:right w:val="single" w:color="auto" w:sz="4" w:space="0"/>
            </w:tcBorders>
          </w:tcPr>
          <w:p w14:paraId="6510A44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A7B5105">
            <w:pPr>
              <w:pStyle w:val="68"/>
              <w:rPr>
                <w:lang w:val="vi-VN"/>
              </w:rPr>
            </w:pPr>
            <w:r>
              <w:rPr>
                <w:lang w:val="vi-VN"/>
              </w:rPr>
              <w:t>Số lượng sản phẩm</w:t>
            </w:r>
          </w:p>
        </w:tc>
      </w:tr>
      <w:tr w14:paraId="700A48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4662A29">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7E6C30E9">
            <w:pPr>
              <w:pStyle w:val="68"/>
              <w:rPr>
                <w:lang w:val="vi-VN"/>
              </w:rPr>
            </w:pPr>
            <w:r>
              <w:rPr>
                <w:lang w:val="vi-VN"/>
              </w:rPr>
              <w:t>Đúng sai</w:t>
            </w:r>
          </w:p>
        </w:tc>
        <w:tc>
          <w:tcPr>
            <w:tcW w:w="469" w:type="dxa"/>
            <w:tcBorders>
              <w:top w:val="single" w:color="auto" w:sz="4" w:space="0"/>
              <w:left w:val="single" w:color="auto" w:sz="4" w:space="0"/>
              <w:bottom w:val="single" w:color="auto" w:sz="4" w:space="0"/>
              <w:right w:val="single" w:color="auto" w:sz="4" w:space="0"/>
            </w:tcBorders>
          </w:tcPr>
          <w:p w14:paraId="179D5D49">
            <w:pPr>
              <w:pStyle w:val="68"/>
            </w:pPr>
          </w:p>
        </w:tc>
        <w:tc>
          <w:tcPr>
            <w:tcW w:w="450" w:type="dxa"/>
            <w:tcBorders>
              <w:top w:val="single" w:color="auto" w:sz="4" w:space="0"/>
              <w:left w:val="single" w:color="auto" w:sz="4" w:space="0"/>
              <w:bottom w:val="single" w:color="auto" w:sz="4" w:space="0"/>
              <w:right w:val="single" w:color="auto" w:sz="4" w:space="0"/>
            </w:tcBorders>
          </w:tcPr>
          <w:p w14:paraId="0B107458">
            <w:pPr>
              <w:pStyle w:val="68"/>
            </w:pPr>
          </w:p>
        </w:tc>
        <w:tc>
          <w:tcPr>
            <w:tcW w:w="540" w:type="dxa"/>
            <w:tcBorders>
              <w:top w:val="single" w:color="auto" w:sz="4" w:space="0"/>
              <w:left w:val="single" w:color="auto" w:sz="4" w:space="0"/>
              <w:bottom w:val="single" w:color="auto" w:sz="4" w:space="0"/>
              <w:right w:val="single" w:color="auto" w:sz="4" w:space="0"/>
            </w:tcBorders>
          </w:tcPr>
          <w:p w14:paraId="114BF7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A67ED60">
            <w:pPr>
              <w:pStyle w:val="68"/>
              <w:rPr>
                <w:lang w:val="vi-VN"/>
              </w:rPr>
            </w:pPr>
            <w:r>
              <w:rPr>
                <w:lang w:val="vi-VN"/>
              </w:rPr>
              <w:t>Trạng thái sản phẩm</w:t>
            </w:r>
          </w:p>
        </w:tc>
      </w:tr>
      <w:tr w14:paraId="1F443E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4D405FE">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44F6A41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502A0E9">
            <w:pPr>
              <w:pStyle w:val="68"/>
            </w:pPr>
          </w:p>
        </w:tc>
        <w:tc>
          <w:tcPr>
            <w:tcW w:w="450" w:type="dxa"/>
            <w:tcBorders>
              <w:top w:val="single" w:color="auto" w:sz="4" w:space="0"/>
              <w:left w:val="single" w:color="auto" w:sz="4" w:space="0"/>
              <w:bottom w:val="single" w:color="auto" w:sz="4" w:space="0"/>
              <w:right w:val="single" w:color="auto" w:sz="4" w:space="0"/>
            </w:tcBorders>
          </w:tcPr>
          <w:p w14:paraId="10E3E337">
            <w:pPr>
              <w:pStyle w:val="68"/>
            </w:pPr>
          </w:p>
        </w:tc>
        <w:tc>
          <w:tcPr>
            <w:tcW w:w="540" w:type="dxa"/>
            <w:tcBorders>
              <w:top w:val="single" w:color="auto" w:sz="4" w:space="0"/>
              <w:left w:val="single" w:color="auto" w:sz="4" w:space="0"/>
              <w:bottom w:val="single" w:color="auto" w:sz="4" w:space="0"/>
              <w:right w:val="single" w:color="auto" w:sz="4" w:space="0"/>
            </w:tcBorders>
          </w:tcPr>
          <w:p w14:paraId="11905CE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497617">
            <w:pPr>
              <w:pStyle w:val="68"/>
              <w:rPr>
                <w:lang w:val="vi-VN"/>
              </w:rPr>
            </w:pPr>
            <w:r>
              <w:rPr>
                <w:lang w:val="vi-VN"/>
              </w:rPr>
              <w:t>Mã phân loại sản phẩm</w:t>
            </w:r>
          </w:p>
        </w:tc>
      </w:tr>
      <w:tr w14:paraId="767E548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C0C995D">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6A64655E">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2891A629">
            <w:pPr>
              <w:pStyle w:val="68"/>
            </w:pPr>
          </w:p>
        </w:tc>
        <w:tc>
          <w:tcPr>
            <w:tcW w:w="450" w:type="dxa"/>
            <w:tcBorders>
              <w:top w:val="single" w:color="auto" w:sz="4" w:space="0"/>
              <w:left w:val="single" w:color="auto" w:sz="4" w:space="0"/>
              <w:bottom w:val="single" w:color="auto" w:sz="4" w:space="0"/>
              <w:right w:val="single" w:color="auto" w:sz="4" w:space="0"/>
            </w:tcBorders>
          </w:tcPr>
          <w:p w14:paraId="76A032A8">
            <w:pPr>
              <w:pStyle w:val="68"/>
            </w:pPr>
          </w:p>
        </w:tc>
        <w:tc>
          <w:tcPr>
            <w:tcW w:w="540" w:type="dxa"/>
            <w:tcBorders>
              <w:top w:val="single" w:color="auto" w:sz="4" w:space="0"/>
              <w:left w:val="single" w:color="auto" w:sz="4" w:space="0"/>
              <w:bottom w:val="single" w:color="auto" w:sz="4" w:space="0"/>
              <w:right w:val="single" w:color="auto" w:sz="4" w:space="0"/>
            </w:tcBorders>
          </w:tcPr>
          <w:p w14:paraId="7AC446F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E3A6AE">
            <w:pPr>
              <w:pStyle w:val="68"/>
              <w:rPr>
                <w:lang w:val="vi-VN"/>
              </w:rPr>
            </w:pPr>
            <w:r>
              <w:rPr>
                <w:lang w:val="vi-VN"/>
              </w:rPr>
              <w:t>Mô tả sản phẩm</w:t>
            </w:r>
          </w:p>
        </w:tc>
      </w:tr>
    </w:tbl>
    <w:p w14:paraId="3D85131E">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948C30D">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D3F87C6">
            <w:pPr>
              <w:pStyle w:val="68"/>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14:paraId="2550986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476F709C">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193FF4E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5A403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01EE3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C0BB457">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81268EF">
            <w:pPr>
              <w:pStyle w:val="68"/>
              <w:rPr>
                <w:b/>
              </w:rPr>
            </w:pPr>
            <w:r>
              <w:rPr>
                <w:b/>
              </w:rPr>
              <w:t>Diễn giải</w:t>
            </w:r>
          </w:p>
        </w:tc>
      </w:tr>
      <w:tr w14:paraId="4797E7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FF47440">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001C8F40">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2B02F1D">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C0C5377">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1FEABB9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B2C8FDE">
            <w:pPr>
              <w:pStyle w:val="68"/>
              <w:rPr>
                <w:lang w:val="vi-VN"/>
              </w:rPr>
            </w:pPr>
            <w:r>
              <w:rPr>
                <w:lang w:val="vi-VN"/>
              </w:rPr>
              <w:t>Mã giỏ hàng</w:t>
            </w:r>
          </w:p>
        </w:tc>
      </w:tr>
      <w:tr w14:paraId="6987E5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2A3D6BD">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271D12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3726DE3">
            <w:pPr>
              <w:pStyle w:val="68"/>
            </w:pPr>
          </w:p>
        </w:tc>
        <w:tc>
          <w:tcPr>
            <w:tcW w:w="450" w:type="dxa"/>
            <w:tcBorders>
              <w:top w:val="single" w:color="auto" w:sz="4" w:space="0"/>
              <w:left w:val="single" w:color="auto" w:sz="4" w:space="0"/>
              <w:bottom w:val="single" w:color="auto" w:sz="4" w:space="0"/>
              <w:right w:val="single" w:color="auto" w:sz="4" w:space="0"/>
            </w:tcBorders>
          </w:tcPr>
          <w:p w14:paraId="17EE7356">
            <w:pPr>
              <w:pStyle w:val="68"/>
            </w:pPr>
          </w:p>
        </w:tc>
        <w:tc>
          <w:tcPr>
            <w:tcW w:w="540" w:type="dxa"/>
            <w:tcBorders>
              <w:top w:val="single" w:color="auto" w:sz="4" w:space="0"/>
              <w:left w:val="single" w:color="auto" w:sz="4" w:space="0"/>
              <w:bottom w:val="single" w:color="auto" w:sz="4" w:space="0"/>
              <w:right w:val="single" w:color="auto" w:sz="4" w:space="0"/>
            </w:tcBorders>
          </w:tcPr>
          <w:p w14:paraId="31CB63DD">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2C2E2E9">
            <w:pPr>
              <w:pStyle w:val="68"/>
              <w:rPr>
                <w:lang w:val="vi-VN"/>
              </w:rPr>
            </w:pPr>
            <w:r>
              <w:rPr>
                <w:lang w:val="vi-VN"/>
              </w:rPr>
              <w:t>Mã sản phẩm</w:t>
            </w:r>
          </w:p>
        </w:tc>
      </w:tr>
      <w:tr w14:paraId="418B53D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99CE260">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02A55824">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1C3319B3">
            <w:pPr>
              <w:pStyle w:val="68"/>
            </w:pPr>
          </w:p>
        </w:tc>
        <w:tc>
          <w:tcPr>
            <w:tcW w:w="450" w:type="dxa"/>
            <w:tcBorders>
              <w:top w:val="single" w:color="auto" w:sz="4" w:space="0"/>
              <w:left w:val="single" w:color="auto" w:sz="4" w:space="0"/>
              <w:bottom w:val="single" w:color="auto" w:sz="4" w:space="0"/>
              <w:right w:val="single" w:color="auto" w:sz="4" w:space="0"/>
            </w:tcBorders>
          </w:tcPr>
          <w:p w14:paraId="6F6D997B">
            <w:pPr>
              <w:pStyle w:val="68"/>
            </w:pPr>
          </w:p>
        </w:tc>
        <w:tc>
          <w:tcPr>
            <w:tcW w:w="540" w:type="dxa"/>
            <w:tcBorders>
              <w:top w:val="single" w:color="auto" w:sz="4" w:space="0"/>
              <w:left w:val="single" w:color="auto" w:sz="4" w:space="0"/>
              <w:bottom w:val="single" w:color="auto" w:sz="4" w:space="0"/>
              <w:right w:val="single" w:color="auto" w:sz="4" w:space="0"/>
            </w:tcBorders>
          </w:tcPr>
          <w:p w14:paraId="5AA5F00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AF62F8F">
            <w:pPr>
              <w:pStyle w:val="68"/>
              <w:rPr>
                <w:lang w:val="vi-VN"/>
              </w:rPr>
            </w:pPr>
            <w:r>
              <w:rPr>
                <w:lang w:val="vi-VN"/>
              </w:rPr>
              <w:t>Số lượng sản phẩm thêm vào giỏ hàng</w:t>
            </w:r>
          </w:p>
        </w:tc>
      </w:tr>
      <w:tr w14:paraId="35B404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1B7516">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4D677FA5">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1698AEB1">
            <w:pPr>
              <w:pStyle w:val="68"/>
            </w:pPr>
          </w:p>
        </w:tc>
        <w:tc>
          <w:tcPr>
            <w:tcW w:w="450" w:type="dxa"/>
            <w:tcBorders>
              <w:top w:val="single" w:color="auto" w:sz="4" w:space="0"/>
              <w:left w:val="single" w:color="auto" w:sz="4" w:space="0"/>
              <w:bottom w:val="single" w:color="auto" w:sz="4" w:space="0"/>
              <w:right w:val="single" w:color="auto" w:sz="4" w:space="0"/>
            </w:tcBorders>
          </w:tcPr>
          <w:p w14:paraId="7A72764B">
            <w:pPr>
              <w:pStyle w:val="68"/>
            </w:pPr>
          </w:p>
        </w:tc>
        <w:tc>
          <w:tcPr>
            <w:tcW w:w="540" w:type="dxa"/>
            <w:tcBorders>
              <w:top w:val="single" w:color="auto" w:sz="4" w:space="0"/>
              <w:left w:val="single" w:color="auto" w:sz="4" w:space="0"/>
              <w:bottom w:val="single" w:color="auto" w:sz="4" w:space="0"/>
              <w:right w:val="single" w:color="auto" w:sz="4" w:space="0"/>
            </w:tcBorders>
          </w:tcPr>
          <w:p w14:paraId="14310BB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89B37AF">
            <w:pPr>
              <w:pStyle w:val="68"/>
              <w:rPr>
                <w:lang w:val="vi-VN"/>
              </w:rPr>
            </w:pPr>
            <w:r>
              <w:rPr>
                <w:lang w:val="vi-VN"/>
              </w:rPr>
              <w:t>Giá tiền của sản phẩm</w:t>
            </w:r>
          </w:p>
        </w:tc>
      </w:tr>
      <w:tr w14:paraId="2675FB5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AC323D">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7E101005">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4943830E">
            <w:pPr>
              <w:pStyle w:val="68"/>
            </w:pPr>
          </w:p>
        </w:tc>
        <w:tc>
          <w:tcPr>
            <w:tcW w:w="450" w:type="dxa"/>
            <w:tcBorders>
              <w:top w:val="single" w:color="auto" w:sz="4" w:space="0"/>
              <w:left w:val="single" w:color="auto" w:sz="4" w:space="0"/>
              <w:bottom w:val="single" w:color="auto" w:sz="4" w:space="0"/>
              <w:right w:val="single" w:color="auto" w:sz="4" w:space="0"/>
            </w:tcBorders>
          </w:tcPr>
          <w:p w14:paraId="3E079803">
            <w:pPr>
              <w:pStyle w:val="68"/>
            </w:pPr>
          </w:p>
        </w:tc>
        <w:tc>
          <w:tcPr>
            <w:tcW w:w="540" w:type="dxa"/>
            <w:tcBorders>
              <w:top w:val="single" w:color="auto" w:sz="4" w:space="0"/>
              <w:left w:val="single" w:color="auto" w:sz="4" w:space="0"/>
              <w:bottom w:val="single" w:color="auto" w:sz="4" w:space="0"/>
              <w:right w:val="single" w:color="auto" w:sz="4" w:space="0"/>
            </w:tcBorders>
          </w:tcPr>
          <w:p w14:paraId="445F8275">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F1C9467">
            <w:pPr>
              <w:pStyle w:val="68"/>
              <w:rPr>
                <w:lang w:val="vi-VN"/>
              </w:rPr>
            </w:pPr>
            <w:r>
              <w:rPr>
                <w:lang w:val="vi-VN"/>
              </w:rPr>
              <w:t>Thời gian tạo giỏ hàng</w:t>
            </w:r>
          </w:p>
        </w:tc>
      </w:tr>
      <w:tr w14:paraId="28C729A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F277314">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5776B336">
            <w:pPr>
              <w:pStyle w:val="68"/>
              <w:rPr>
                <w:lang w:val="vi-VN"/>
              </w:rPr>
            </w:pPr>
            <w:r>
              <w:t>Globally 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FC5FCA6">
            <w:pPr>
              <w:pStyle w:val="68"/>
            </w:pPr>
          </w:p>
        </w:tc>
        <w:tc>
          <w:tcPr>
            <w:tcW w:w="450" w:type="dxa"/>
            <w:tcBorders>
              <w:top w:val="single" w:color="auto" w:sz="4" w:space="0"/>
              <w:left w:val="single" w:color="auto" w:sz="4" w:space="0"/>
              <w:bottom w:val="single" w:color="auto" w:sz="4" w:space="0"/>
              <w:right w:val="single" w:color="auto" w:sz="4" w:space="0"/>
            </w:tcBorders>
          </w:tcPr>
          <w:p w14:paraId="697A6AEE">
            <w:pPr>
              <w:pStyle w:val="68"/>
            </w:pPr>
          </w:p>
        </w:tc>
        <w:tc>
          <w:tcPr>
            <w:tcW w:w="540" w:type="dxa"/>
            <w:tcBorders>
              <w:top w:val="single" w:color="auto" w:sz="4" w:space="0"/>
              <w:left w:val="single" w:color="auto" w:sz="4" w:space="0"/>
              <w:bottom w:val="single" w:color="auto" w:sz="4" w:space="0"/>
              <w:right w:val="single" w:color="auto" w:sz="4" w:space="0"/>
            </w:tcBorders>
          </w:tcPr>
          <w:p w14:paraId="18652BC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C4CC8FA">
            <w:pPr>
              <w:pStyle w:val="68"/>
              <w:rPr>
                <w:lang w:val="vi-VN"/>
              </w:rPr>
            </w:pPr>
            <w:r>
              <w:rPr>
                <w:lang w:val="vi-VN"/>
              </w:rPr>
              <w:t>Mã người dùng khi đăng nhập</w:t>
            </w:r>
          </w:p>
        </w:tc>
      </w:tr>
    </w:tbl>
    <w:p w14:paraId="66E33166">
      <w:pPr>
        <w:pStyle w:val="64"/>
        <w:numPr>
          <w:ilvl w:val="0"/>
          <w:numId w:val="0"/>
        </w:numPr>
        <w:ind w:left="284"/>
      </w:pPr>
    </w:p>
    <w:p w14:paraId="1F53B224">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0F688A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11D69A9F">
            <w:pPr>
              <w:pStyle w:val="68"/>
              <w:rPr>
                <w:lang w:val="vi-VN"/>
              </w:rPr>
            </w:pPr>
            <w:r>
              <w:rPr>
                <w:b/>
              </w:rPr>
              <w:t xml:space="preserve">Mô tả: </w:t>
            </w:r>
            <w:r>
              <w:t xml:space="preserve">Loại thực thể </w:t>
            </w:r>
            <w:r>
              <w:rPr>
                <w:lang w:val="vi-VN"/>
              </w:rPr>
              <w:t>ORDERS chứa thông tin các hóa đơn bán hàng cũng như mua hàng</w:t>
            </w:r>
          </w:p>
        </w:tc>
      </w:tr>
      <w:tr w14:paraId="77AF189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CE6103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6107FC3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A64CB9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57E22283">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1952D535">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9CA0F06">
            <w:pPr>
              <w:pStyle w:val="68"/>
              <w:rPr>
                <w:b/>
              </w:rPr>
            </w:pPr>
            <w:r>
              <w:rPr>
                <w:b/>
              </w:rPr>
              <w:t>Diễn giải</w:t>
            </w:r>
          </w:p>
        </w:tc>
      </w:tr>
      <w:tr w14:paraId="535C78A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34E6625">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41B14978">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95C6AFE">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79816969">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74B5EADC">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1FFF4BC">
            <w:pPr>
              <w:pStyle w:val="68"/>
              <w:rPr>
                <w:lang w:val="vi-VN"/>
              </w:rPr>
            </w:pPr>
            <w:r>
              <w:rPr>
                <w:lang w:val="vi-VN"/>
              </w:rPr>
              <w:t>Mã đơn hàng</w:t>
            </w:r>
          </w:p>
        </w:tc>
      </w:tr>
      <w:tr w14:paraId="43C35A4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D8EA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C61086">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3D7498C1">
            <w:pPr>
              <w:pStyle w:val="68"/>
            </w:pPr>
          </w:p>
        </w:tc>
        <w:tc>
          <w:tcPr>
            <w:tcW w:w="450" w:type="dxa"/>
            <w:tcBorders>
              <w:top w:val="single" w:color="auto" w:sz="4" w:space="0"/>
              <w:left w:val="single" w:color="auto" w:sz="4" w:space="0"/>
              <w:bottom w:val="single" w:color="auto" w:sz="4" w:space="0"/>
              <w:right w:val="single" w:color="auto" w:sz="4" w:space="0"/>
            </w:tcBorders>
          </w:tcPr>
          <w:p w14:paraId="3D15072B">
            <w:pPr>
              <w:pStyle w:val="68"/>
            </w:pPr>
          </w:p>
        </w:tc>
        <w:tc>
          <w:tcPr>
            <w:tcW w:w="540" w:type="dxa"/>
            <w:tcBorders>
              <w:top w:val="single" w:color="auto" w:sz="4" w:space="0"/>
              <w:left w:val="single" w:color="auto" w:sz="4" w:space="0"/>
              <w:bottom w:val="single" w:color="auto" w:sz="4" w:space="0"/>
              <w:right w:val="single" w:color="auto" w:sz="4" w:space="0"/>
            </w:tcBorders>
          </w:tcPr>
          <w:p w14:paraId="6AC0DB6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ADF602">
            <w:pPr>
              <w:pStyle w:val="68"/>
              <w:rPr>
                <w:lang w:val="vi-VN"/>
              </w:rPr>
            </w:pPr>
            <w:r>
              <w:rPr>
                <w:lang w:val="vi-VN"/>
              </w:rPr>
              <w:t>Thời gian tạo đơn hàng</w:t>
            </w:r>
          </w:p>
        </w:tc>
      </w:tr>
      <w:tr w14:paraId="61DF936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86C494A">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2D446564">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33F26813">
            <w:pPr>
              <w:pStyle w:val="68"/>
            </w:pPr>
          </w:p>
        </w:tc>
        <w:tc>
          <w:tcPr>
            <w:tcW w:w="450" w:type="dxa"/>
            <w:tcBorders>
              <w:top w:val="single" w:color="auto" w:sz="4" w:space="0"/>
              <w:left w:val="single" w:color="auto" w:sz="4" w:space="0"/>
              <w:bottom w:val="single" w:color="auto" w:sz="4" w:space="0"/>
              <w:right w:val="single" w:color="auto" w:sz="4" w:space="0"/>
            </w:tcBorders>
          </w:tcPr>
          <w:p w14:paraId="758F63F6">
            <w:pPr>
              <w:pStyle w:val="68"/>
            </w:pPr>
          </w:p>
        </w:tc>
        <w:tc>
          <w:tcPr>
            <w:tcW w:w="540" w:type="dxa"/>
            <w:tcBorders>
              <w:top w:val="single" w:color="auto" w:sz="4" w:space="0"/>
              <w:left w:val="single" w:color="auto" w:sz="4" w:space="0"/>
              <w:bottom w:val="single" w:color="auto" w:sz="4" w:space="0"/>
              <w:right w:val="single" w:color="auto" w:sz="4" w:space="0"/>
            </w:tcBorders>
          </w:tcPr>
          <w:p w14:paraId="18FAC403">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673E7371">
            <w:pPr>
              <w:pStyle w:val="68"/>
              <w:rPr>
                <w:lang w:val="vi-VN"/>
              </w:rPr>
            </w:pPr>
            <w:r>
              <w:rPr>
                <w:lang w:val="vi-VN"/>
              </w:rPr>
              <w:t>Tên người nhận hàng</w:t>
            </w:r>
          </w:p>
        </w:tc>
      </w:tr>
      <w:tr w14:paraId="1C8F22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927096C">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49A14BC0">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4BE3E495">
            <w:pPr>
              <w:pStyle w:val="68"/>
            </w:pPr>
          </w:p>
        </w:tc>
        <w:tc>
          <w:tcPr>
            <w:tcW w:w="450" w:type="dxa"/>
            <w:tcBorders>
              <w:top w:val="single" w:color="auto" w:sz="4" w:space="0"/>
              <w:left w:val="single" w:color="auto" w:sz="4" w:space="0"/>
              <w:bottom w:val="single" w:color="auto" w:sz="4" w:space="0"/>
              <w:right w:val="single" w:color="auto" w:sz="4" w:space="0"/>
            </w:tcBorders>
          </w:tcPr>
          <w:p w14:paraId="00C50E2F">
            <w:pPr>
              <w:pStyle w:val="68"/>
            </w:pPr>
          </w:p>
        </w:tc>
        <w:tc>
          <w:tcPr>
            <w:tcW w:w="540" w:type="dxa"/>
            <w:tcBorders>
              <w:top w:val="single" w:color="auto" w:sz="4" w:space="0"/>
              <w:left w:val="single" w:color="auto" w:sz="4" w:space="0"/>
              <w:bottom w:val="single" w:color="auto" w:sz="4" w:space="0"/>
              <w:right w:val="single" w:color="auto" w:sz="4" w:space="0"/>
            </w:tcBorders>
          </w:tcPr>
          <w:p w14:paraId="22BDE3B0">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8076DAA">
            <w:pPr>
              <w:pStyle w:val="68"/>
            </w:pPr>
          </w:p>
          <w:p w14:paraId="69D49CC5">
            <w:pPr>
              <w:pStyle w:val="68"/>
              <w:rPr>
                <w:lang w:val="vi-VN"/>
              </w:rPr>
            </w:pPr>
            <w:r>
              <w:rPr>
                <w:lang w:val="vi-VN"/>
              </w:rPr>
              <w:t>Địa chỉ giao hàng</w:t>
            </w:r>
          </w:p>
        </w:tc>
      </w:tr>
      <w:tr w14:paraId="16B77D1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A180F80">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8176F80">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461D5EB6">
            <w:pPr>
              <w:pStyle w:val="68"/>
            </w:pPr>
          </w:p>
        </w:tc>
        <w:tc>
          <w:tcPr>
            <w:tcW w:w="450" w:type="dxa"/>
            <w:tcBorders>
              <w:top w:val="single" w:color="auto" w:sz="4" w:space="0"/>
              <w:left w:val="single" w:color="auto" w:sz="4" w:space="0"/>
              <w:bottom w:val="single" w:color="auto" w:sz="4" w:space="0"/>
              <w:right w:val="single" w:color="auto" w:sz="4" w:space="0"/>
            </w:tcBorders>
          </w:tcPr>
          <w:p w14:paraId="6FC74474">
            <w:pPr>
              <w:pStyle w:val="68"/>
            </w:pPr>
          </w:p>
        </w:tc>
        <w:tc>
          <w:tcPr>
            <w:tcW w:w="540" w:type="dxa"/>
            <w:tcBorders>
              <w:top w:val="single" w:color="auto" w:sz="4" w:space="0"/>
              <w:left w:val="single" w:color="auto" w:sz="4" w:space="0"/>
              <w:bottom w:val="single" w:color="auto" w:sz="4" w:space="0"/>
              <w:right w:val="single" w:color="auto" w:sz="4" w:space="0"/>
            </w:tcBorders>
          </w:tcPr>
          <w:p w14:paraId="4A9A1C4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53B1594">
            <w:pPr>
              <w:pStyle w:val="68"/>
              <w:rPr>
                <w:lang w:val="vi-VN"/>
              </w:rPr>
            </w:pPr>
            <w:r>
              <w:rPr>
                <w:lang w:val="vi-VN"/>
              </w:rPr>
              <w:t>Email của người mua hàng</w:t>
            </w:r>
          </w:p>
        </w:tc>
      </w:tr>
      <w:tr w14:paraId="2D67DB1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845FF1F">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50590B19">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030B98D3">
            <w:pPr>
              <w:pStyle w:val="68"/>
            </w:pPr>
          </w:p>
        </w:tc>
        <w:tc>
          <w:tcPr>
            <w:tcW w:w="450" w:type="dxa"/>
            <w:tcBorders>
              <w:top w:val="single" w:color="auto" w:sz="4" w:space="0"/>
              <w:left w:val="single" w:color="auto" w:sz="4" w:space="0"/>
              <w:bottom w:val="single" w:color="auto" w:sz="4" w:space="0"/>
              <w:right w:val="single" w:color="auto" w:sz="4" w:space="0"/>
            </w:tcBorders>
          </w:tcPr>
          <w:p w14:paraId="6EF288DA">
            <w:pPr>
              <w:pStyle w:val="68"/>
            </w:pPr>
          </w:p>
        </w:tc>
        <w:tc>
          <w:tcPr>
            <w:tcW w:w="540" w:type="dxa"/>
            <w:tcBorders>
              <w:top w:val="single" w:color="auto" w:sz="4" w:space="0"/>
              <w:left w:val="single" w:color="auto" w:sz="4" w:space="0"/>
              <w:bottom w:val="single" w:color="auto" w:sz="4" w:space="0"/>
              <w:right w:val="single" w:color="auto" w:sz="4" w:space="0"/>
            </w:tcBorders>
          </w:tcPr>
          <w:p w14:paraId="697907D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32F6CA5">
            <w:pPr>
              <w:pStyle w:val="68"/>
              <w:rPr>
                <w:lang w:val="vi-VN"/>
              </w:rPr>
            </w:pPr>
            <w:r>
              <w:rPr>
                <w:lang w:val="vi-VN"/>
              </w:rPr>
              <w:t>Số điện thoại người mua hàng</w:t>
            </w:r>
          </w:p>
        </w:tc>
      </w:tr>
      <w:tr w14:paraId="4ED4D01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44D09CE">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1A7DCE66">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763D91F">
            <w:pPr>
              <w:pStyle w:val="68"/>
            </w:pPr>
          </w:p>
        </w:tc>
        <w:tc>
          <w:tcPr>
            <w:tcW w:w="450" w:type="dxa"/>
            <w:tcBorders>
              <w:top w:val="single" w:color="auto" w:sz="4" w:space="0"/>
              <w:left w:val="single" w:color="auto" w:sz="4" w:space="0"/>
              <w:bottom w:val="single" w:color="auto" w:sz="4" w:space="0"/>
              <w:right w:val="single" w:color="auto" w:sz="4" w:space="0"/>
            </w:tcBorders>
          </w:tcPr>
          <w:p w14:paraId="7C8D71B2">
            <w:pPr>
              <w:pStyle w:val="68"/>
            </w:pPr>
          </w:p>
        </w:tc>
        <w:tc>
          <w:tcPr>
            <w:tcW w:w="540" w:type="dxa"/>
            <w:tcBorders>
              <w:top w:val="single" w:color="auto" w:sz="4" w:space="0"/>
              <w:left w:val="single" w:color="auto" w:sz="4" w:space="0"/>
              <w:bottom w:val="single" w:color="auto" w:sz="4" w:space="0"/>
              <w:right w:val="single" w:color="auto" w:sz="4" w:space="0"/>
            </w:tcBorders>
          </w:tcPr>
          <w:p w14:paraId="594FA80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FEE2A2C">
            <w:pPr>
              <w:pStyle w:val="68"/>
              <w:rPr>
                <w:lang w:val="vi-VN"/>
              </w:rPr>
            </w:pPr>
            <w:r>
              <w:rPr>
                <w:lang w:val="vi-VN"/>
              </w:rPr>
              <w:t>Tổng tiền của hóa đơn</w:t>
            </w:r>
          </w:p>
        </w:tc>
      </w:tr>
      <w:tr w14:paraId="3A385B2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53F2691">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72B77552">
            <w:pPr>
              <w:pStyle w:val="68"/>
              <w:rPr>
                <w:lang w:val="vi-VN"/>
              </w:rPr>
            </w:pPr>
            <w:r>
              <w:rPr>
                <w:lang w:val="vi-VN"/>
              </w:rPr>
              <w:t>Guid ()</w:t>
            </w:r>
          </w:p>
        </w:tc>
        <w:tc>
          <w:tcPr>
            <w:tcW w:w="469" w:type="dxa"/>
            <w:tcBorders>
              <w:top w:val="single" w:color="auto" w:sz="4" w:space="0"/>
              <w:left w:val="single" w:color="auto" w:sz="4" w:space="0"/>
              <w:bottom w:val="single" w:color="auto" w:sz="4" w:space="0"/>
              <w:right w:val="single" w:color="auto" w:sz="4" w:space="0"/>
            </w:tcBorders>
          </w:tcPr>
          <w:p w14:paraId="031CB32B">
            <w:pPr>
              <w:pStyle w:val="68"/>
            </w:pPr>
          </w:p>
        </w:tc>
        <w:tc>
          <w:tcPr>
            <w:tcW w:w="450" w:type="dxa"/>
            <w:tcBorders>
              <w:top w:val="single" w:color="auto" w:sz="4" w:space="0"/>
              <w:left w:val="single" w:color="auto" w:sz="4" w:space="0"/>
              <w:bottom w:val="single" w:color="auto" w:sz="4" w:space="0"/>
              <w:right w:val="single" w:color="auto" w:sz="4" w:space="0"/>
            </w:tcBorders>
          </w:tcPr>
          <w:p w14:paraId="7F122D24">
            <w:pPr>
              <w:pStyle w:val="68"/>
            </w:pPr>
          </w:p>
        </w:tc>
        <w:tc>
          <w:tcPr>
            <w:tcW w:w="540" w:type="dxa"/>
            <w:tcBorders>
              <w:top w:val="single" w:color="auto" w:sz="4" w:space="0"/>
              <w:left w:val="single" w:color="auto" w:sz="4" w:space="0"/>
              <w:bottom w:val="single" w:color="auto" w:sz="4" w:space="0"/>
              <w:right w:val="single" w:color="auto" w:sz="4" w:space="0"/>
            </w:tcBorders>
          </w:tcPr>
          <w:p w14:paraId="775ACAF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128830C">
            <w:pPr>
              <w:pStyle w:val="68"/>
              <w:rPr>
                <w:lang w:val="vi-VN"/>
              </w:rPr>
            </w:pPr>
            <w:r>
              <w:rPr>
                <w:lang w:val="vi-VN"/>
              </w:rPr>
              <w:t>Phí vận chuyển</w:t>
            </w:r>
          </w:p>
        </w:tc>
      </w:tr>
      <w:tr w14:paraId="48483AC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1EC12F2">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89F6CB5">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771A4EB1">
            <w:pPr>
              <w:pStyle w:val="68"/>
            </w:pPr>
          </w:p>
        </w:tc>
        <w:tc>
          <w:tcPr>
            <w:tcW w:w="450" w:type="dxa"/>
            <w:tcBorders>
              <w:top w:val="single" w:color="auto" w:sz="4" w:space="0"/>
              <w:left w:val="single" w:color="auto" w:sz="4" w:space="0"/>
              <w:bottom w:val="single" w:color="auto" w:sz="4" w:space="0"/>
              <w:right w:val="single" w:color="auto" w:sz="4" w:space="0"/>
            </w:tcBorders>
          </w:tcPr>
          <w:p w14:paraId="4749E592">
            <w:pPr>
              <w:pStyle w:val="68"/>
            </w:pPr>
          </w:p>
        </w:tc>
        <w:tc>
          <w:tcPr>
            <w:tcW w:w="540" w:type="dxa"/>
            <w:tcBorders>
              <w:top w:val="single" w:color="auto" w:sz="4" w:space="0"/>
              <w:left w:val="single" w:color="auto" w:sz="4" w:space="0"/>
              <w:bottom w:val="single" w:color="auto" w:sz="4" w:space="0"/>
              <w:right w:val="single" w:color="auto" w:sz="4" w:space="0"/>
            </w:tcBorders>
          </w:tcPr>
          <w:p w14:paraId="78F8E2E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24F7ED">
            <w:pPr>
              <w:pStyle w:val="68"/>
              <w:rPr>
                <w:lang w:val="vi-VN"/>
              </w:rPr>
            </w:pPr>
            <w:r>
              <w:rPr>
                <w:lang w:val="vi-VN"/>
              </w:rPr>
              <w:t>Ghi chú đơn hàng</w:t>
            </w:r>
          </w:p>
        </w:tc>
      </w:tr>
      <w:tr w14:paraId="318DFA5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E8BDB0A">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465EED0B">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2B893BD">
            <w:pPr>
              <w:pStyle w:val="68"/>
            </w:pPr>
          </w:p>
        </w:tc>
        <w:tc>
          <w:tcPr>
            <w:tcW w:w="450" w:type="dxa"/>
            <w:tcBorders>
              <w:top w:val="single" w:color="auto" w:sz="4" w:space="0"/>
              <w:left w:val="single" w:color="auto" w:sz="4" w:space="0"/>
              <w:bottom w:val="single" w:color="auto" w:sz="4" w:space="0"/>
              <w:right w:val="single" w:color="auto" w:sz="4" w:space="0"/>
            </w:tcBorders>
          </w:tcPr>
          <w:p w14:paraId="3E08A435">
            <w:pPr>
              <w:pStyle w:val="68"/>
            </w:pPr>
          </w:p>
        </w:tc>
        <w:tc>
          <w:tcPr>
            <w:tcW w:w="540" w:type="dxa"/>
            <w:tcBorders>
              <w:top w:val="single" w:color="auto" w:sz="4" w:space="0"/>
              <w:left w:val="single" w:color="auto" w:sz="4" w:space="0"/>
              <w:bottom w:val="single" w:color="auto" w:sz="4" w:space="0"/>
              <w:right w:val="single" w:color="auto" w:sz="4" w:space="0"/>
            </w:tcBorders>
          </w:tcPr>
          <w:p w14:paraId="6C906A54">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B4C19FD">
            <w:pPr>
              <w:pStyle w:val="68"/>
              <w:rPr>
                <w:lang w:val="vi-VN"/>
              </w:rPr>
            </w:pPr>
            <w:r>
              <w:rPr>
                <w:lang w:val="vi-VN"/>
              </w:rPr>
              <w:t>Trạng thái đơn hàng(mới hay cũ)</w:t>
            </w:r>
          </w:p>
        </w:tc>
      </w:tr>
      <w:tr w14:paraId="2128F1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F509D58">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12B11821">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EF777B1">
            <w:pPr>
              <w:pStyle w:val="68"/>
            </w:pPr>
          </w:p>
        </w:tc>
        <w:tc>
          <w:tcPr>
            <w:tcW w:w="450" w:type="dxa"/>
            <w:tcBorders>
              <w:top w:val="single" w:color="auto" w:sz="4" w:space="0"/>
              <w:left w:val="single" w:color="auto" w:sz="4" w:space="0"/>
              <w:bottom w:val="single" w:color="auto" w:sz="4" w:space="0"/>
              <w:right w:val="single" w:color="auto" w:sz="4" w:space="0"/>
            </w:tcBorders>
          </w:tcPr>
          <w:p w14:paraId="66B782A3">
            <w:pPr>
              <w:pStyle w:val="68"/>
            </w:pPr>
          </w:p>
        </w:tc>
        <w:tc>
          <w:tcPr>
            <w:tcW w:w="540" w:type="dxa"/>
            <w:tcBorders>
              <w:top w:val="single" w:color="auto" w:sz="4" w:space="0"/>
              <w:left w:val="single" w:color="auto" w:sz="4" w:space="0"/>
              <w:bottom w:val="single" w:color="auto" w:sz="4" w:space="0"/>
              <w:right w:val="single" w:color="auto" w:sz="4" w:space="0"/>
            </w:tcBorders>
          </w:tcPr>
          <w:p w14:paraId="291B900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171ADE5">
            <w:pPr>
              <w:pStyle w:val="68"/>
              <w:rPr>
                <w:lang w:val="vi-VN"/>
              </w:rPr>
            </w:pPr>
            <w:r>
              <w:rPr>
                <w:lang w:val="vi-VN"/>
              </w:rPr>
              <w:t>Phương thức thanh toán(online hay offline)</w:t>
            </w:r>
          </w:p>
        </w:tc>
      </w:tr>
      <w:tr w14:paraId="7712C78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A8276B1">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7A10534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5F57585A">
            <w:pPr>
              <w:pStyle w:val="68"/>
            </w:pPr>
          </w:p>
        </w:tc>
        <w:tc>
          <w:tcPr>
            <w:tcW w:w="450" w:type="dxa"/>
            <w:tcBorders>
              <w:top w:val="single" w:color="auto" w:sz="4" w:space="0"/>
              <w:left w:val="single" w:color="auto" w:sz="4" w:space="0"/>
              <w:bottom w:val="single" w:color="auto" w:sz="4" w:space="0"/>
              <w:right w:val="single" w:color="auto" w:sz="4" w:space="0"/>
            </w:tcBorders>
          </w:tcPr>
          <w:p w14:paraId="34E57041">
            <w:pPr>
              <w:pStyle w:val="68"/>
            </w:pPr>
          </w:p>
        </w:tc>
        <w:tc>
          <w:tcPr>
            <w:tcW w:w="540" w:type="dxa"/>
            <w:tcBorders>
              <w:top w:val="single" w:color="auto" w:sz="4" w:space="0"/>
              <w:left w:val="single" w:color="auto" w:sz="4" w:space="0"/>
              <w:bottom w:val="single" w:color="auto" w:sz="4" w:space="0"/>
              <w:right w:val="single" w:color="auto" w:sz="4" w:space="0"/>
            </w:tcBorders>
          </w:tcPr>
          <w:p w14:paraId="6110353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D77E3D">
            <w:pPr>
              <w:pStyle w:val="68"/>
              <w:rPr>
                <w:lang w:val="vi-VN"/>
              </w:rPr>
            </w:pPr>
            <w:r>
              <w:rPr>
                <w:lang w:val="vi-VN"/>
              </w:rPr>
              <w:t>Mã người dùng khi đăng nhập</w:t>
            </w:r>
          </w:p>
        </w:tc>
      </w:tr>
    </w:tbl>
    <w:p w14:paraId="515F42D8">
      <w:pPr>
        <w:pStyle w:val="64"/>
        <w:numPr>
          <w:ilvl w:val="0"/>
          <w:numId w:val="0"/>
        </w:numPr>
        <w:ind w:left="284"/>
      </w:pPr>
    </w:p>
    <w:p w14:paraId="390D180F">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29566B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D7452B2">
            <w:pPr>
              <w:pStyle w:val="68"/>
              <w:rPr>
                <w:lang w:val="vi-VN"/>
              </w:rPr>
            </w:pPr>
            <w:r>
              <w:rPr>
                <w:b/>
              </w:rPr>
              <w:t xml:space="preserve">Mô tả: </w:t>
            </w:r>
            <w:r>
              <w:t xml:space="preserve">Loại thực thể </w:t>
            </w:r>
            <w:r>
              <w:rPr>
                <w:lang w:val="vi-VN"/>
              </w:rPr>
              <w:t>TOTALREVENUES lưu trữ doanh thu hàng tháng của cửa hàng</w:t>
            </w:r>
          </w:p>
        </w:tc>
      </w:tr>
      <w:tr w14:paraId="4A89CE8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89110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30296ECD">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08C6924">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65AA6C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5612912B">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5810D0">
            <w:pPr>
              <w:pStyle w:val="68"/>
              <w:rPr>
                <w:b/>
              </w:rPr>
            </w:pPr>
            <w:r>
              <w:rPr>
                <w:b/>
              </w:rPr>
              <w:t>Diễn giải</w:t>
            </w:r>
          </w:p>
        </w:tc>
      </w:tr>
      <w:tr w14:paraId="3C69CB3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3C42DFD">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82517CE">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20F0BF6">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64A92D8">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5F01DF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7BA9819">
            <w:pPr>
              <w:pStyle w:val="68"/>
              <w:rPr>
                <w:lang w:val="vi-VN"/>
              </w:rPr>
            </w:pPr>
            <w:r>
              <w:rPr>
                <w:lang w:val="vi-VN"/>
              </w:rPr>
              <w:t>Mã doanh thu</w:t>
            </w:r>
          </w:p>
        </w:tc>
      </w:tr>
      <w:tr w14:paraId="5DB638A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41A6493C">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2354627B">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7752E0CC">
            <w:pPr>
              <w:pStyle w:val="68"/>
            </w:pPr>
          </w:p>
        </w:tc>
        <w:tc>
          <w:tcPr>
            <w:tcW w:w="450" w:type="dxa"/>
            <w:tcBorders>
              <w:top w:val="single" w:color="auto" w:sz="4" w:space="0"/>
              <w:left w:val="single" w:color="auto" w:sz="4" w:space="0"/>
              <w:bottom w:val="single" w:color="auto" w:sz="4" w:space="0"/>
              <w:right w:val="single" w:color="auto" w:sz="4" w:space="0"/>
            </w:tcBorders>
          </w:tcPr>
          <w:p w14:paraId="4186E354">
            <w:pPr>
              <w:pStyle w:val="68"/>
            </w:pPr>
          </w:p>
        </w:tc>
        <w:tc>
          <w:tcPr>
            <w:tcW w:w="540" w:type="dxa"/>
            <w:tcBorders>
              <w:top w:val="single" w:color="auto" w:sz="4" w:space="0"/>
              <w:left w:val="single" w:color="auto" w:sz="4" w:space="0"/>
              <w:bottom w:val="single" w:color="auto" w:sz="4" w:space="0"/>
              <w:right w:val="single" w:color="auto" w:sz="4" w:space="0"/>
            </w:tcBorders>
          </w:tcPr>
          <w:p w14:paraId="6ECBD2A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5E036D">
            <w:pPr>
              <w:pStyle w:val="68"/>
              <w:rPr>
                <w:lang w:val="vi-VN"/>
              </w:rPr>
            </w:pPr>
            <w:r>
              <w:rPr>
                <w:lang w:val="vi-VN"/>
              </w:rPr>
              <w:t>Thời gian của doanh thu</w:t>
            </w:r>
          </w:p>
        </w:tc>
      </w:tr>
      <w:tr w14:paraId="001406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2A82028">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76E66EED">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13A767C">
            <w:pPr>
              <w:pStyle w:val="68"/>
            </w:pPr>
          </w:p>
        </w:tc>
        <w:tc>
          <w:tcPr>
            <w:tcW w:w="450" w:type="dxa"/>
            <w:tcBorders>
              <w:top w:val="single" w:color="auto" w:sz="4" w:space="0"/>
              <w:left w:val="single" w:color="auto" w:sz="4" w:space="0"/>
              <w:bottom w:val="single" w:color="auto" w:sz="4" w:space="0"/>
              <w:right w:val="single" w:color="auto" w:sz="4" w:space="0"/>
            </w:tcBorders>
          </w:tcPr>
          <w:p w14:paraId="3AE0143E">
            <w:pPr>
              <w:pStyle w:val="68"/>
            </w:pPr>
          </w:p>
        </w:tc>
        <w:tc>
          <w:tcPr>
            <w:tcW w:w="540" w:type="dxa"/>
            <w:tcBorders>
              <w:top w:val="single" w:color="auto" w:sz="4" w:space="0"/>
              <w:left w:val="single" w:color="auto" w:sz="4" w:space="0"/>
              <w:bottom w:val="single" w:color="auto" w:sz="4" w:space="0"/>
              <w:right w:val="single" w:color="auto" w:sz="4" w:space="0"/>
            </w:tcBorders>
          </w:tcPr>
          <w:p w14:paraId="417553E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D20D83A">
            <w:pPr>
              <w:pStyle w:val="68"/>
              <w:rPr>
                <w:lang w:val="vi-VN"/>
              </w:rPr>
            </w:pPr>
            <w:r>
              <w:rPr>
                <w:lang w:val="vi-VN"/>
              </w:rPr>
              <w:t>Số lượt người mua</w:t>
            </w:r>
          </w:p>
        </w:tc>
      </w:tr>
      <w:tr w14:paraId="47E8529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B5BAF56">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276230EA">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7CFB4ABC">
            <w:pPr>
              <w:pStyle w:val="68"/>
            </w:pPr>
          </w:p>
        </w:tc>
        <w:tc>
          <w:tcPr>
            <w:tcW w:w="450" w:type="dxa"/>
            <w:tcBorders>
              <w:top w:val="single" w:color="auto" w:sz="4" w:space="0"/>
              <w:left w:val="single" w:color="auto" w:sz="4" w:space="0"/>
              <w:bottom w:val="single" w:color="auto" w:sz="4" w:space="0"/>
              <w:right w:val="single" w:color="auto" w:sz="4" w:space="0"/>
            </w:tcBorders>
          </w:tcPr>
          <w:p w14:paraId="4F6F044F">
            <w:pPr>
              <w:pStyle w:val="68"/>
            </w:pPr>
          </w:p>
        </w:tc>
        <w:tc>
          <w:tcPr>
            <w:tcW w:w="540" w:type="dxa"/>
            <w:tcBorders>
              <w:top w:val="single" w:color="auto" w:sz="4" w:space="0"/>
              <w:left w:val="single" w:color="auto" w:sz="4" w:space="0"/>
              <w:bottom w:val="single" w:color="auto" w:sz="4" w:space="0"/>
              <w:right w:val="single" w:color="auto" w:sz="4" w:space="0"/>
            </w:tcBorders>
          </w:tcPr>
          <w:p w14:paraId="710527D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DD60E1D">
            <w:pPr>
              <w:pStyle w:val="68"/>
              <w:rPr>
                <w:lang w:val="vi-VN"/>
              </w:rPr>
            </w:pPr>
            <w:r>
              <w:rPr>
                <w:lang w:val="vi-VN"/>
              </w:rPr>
              <w:t>Tổng doanh thu</w:t>
            </w:r>
          </w:p>
        </w:tc>
      </w:tr>
    </w:tbl>
    <w:p w14:paraId="3E64D7AF">
      <w:pPr>
        <w:pStyle w:val="5"/>
        <w:ind w:left="720"/>
      </w:pPr>
      <w:r>
        <w:t xml:space="preserve">Mô tả các ràng buộc </w:t>
      </w:r>
      <w:r>
        <w:rPr>
          <w:lang w:val="vi-VN"/>
        </w:rPr>
        <w:t>nghiệp vụ</w:t>
      </w:r>
    </w:p>
    <w:p w14:paraId="6B5636A1">
      <w:pPr>
        <w:pStyle w:val="76"/>
      </w:pPr>
      <w:bookmarkStart w:id="17" w:name="_Toc90029273"/>
      <w:r>
        <w:t>Trong quản lý sản phẩm:</w:t>
      </w:r>
    </w:p>
    <w:p w14:paraId="657AA5F6">
      <w:pPr>
        <w:pStyle w:val="76"/>
        <w:numPr>
          <w:ilvl w:val="0"/>
          <w:numId w:val="22"/>
        </w:numPr>
      </w:pPr>
      <w:r>
        <w:t>Số lượng tồn kho không được âm.</w:t>
      </w:r>
    </w:p>
    <w:p w14:paraId="2D3DC8BA">
      <w:pPr>
        <w:pStyle w:val="76"/>
        <w:numPr>
          <w:ilvl w:val="0"/>
          <w:numId w:val="22"/>
        </w:numPr>
      </w:pPr>
      <w:r>
        <w:t>Giá bán sản phẩm phải lớn hơn hoặc bằng giá nhập.</w:t>
      </w:r>
    </w:p>
    <w:p w14:paraId="364A52CD">
      <w:pPr>
        <w:pStyle w:val="76"/>
      </w:pPr>
      <w:r>
        <w:t xml:space="preserve"> Trong quản lý đơn hàng:</w:t>
      </w:r>
    </w:p>
    <w:p w14:paraId="5C574409">
      <w:pPr>
        <w:pStyle w:val="76"/>
        <w:numPr>
          <w:ilvl w:val="0"/>
          <w:numId w:val="23"/>
        </w:numPr>
      </w:pPr>
      <w:r>
        <w:t>Tổng giá trị đơn hàng phải lớn hơn 0</w:t>
      </w:r>
    </w:p>
    <w:p w14:paraId="1AD9E4A3">
      <w:pPr>
        <w:pStyle w:val="76"/>
        <w:numPr>
          <w:ilvl w:val="0"/>
          <w:numId w:val="23"/>
        </w:numPr>
      </w:pPr>
      <w:r>
        <w:rPr>
          <w:lang w:val="vi-VN"/>
        </w:rPr>
        <w:t>Khi mua mã sản phẩm trong hóa đơn được kiểm tra vào sản phẩm trong kho và tự động trừ xuống khi mua</w:t>
      </w:r>
    </w:p>
    <w:p w14:paraId="3425131D">
      <w:pPr>
        <w:pStyle w:val="76"/>
        <w:numPr>
          <w:ilvl w:val="0"/>
          <w:numId w:val="23"/>
        </w:numPr>
      </w:pPr>
      <w:r>
        <w:rPr>
          <w:lang w:val="vi-VN"/>
        </w:rPr>
        <w:t>Phương thức thanh toán không được trống : bắt buộc phải nhập phương thức thức toán</w:t>
      </w:r>
    </w:p>
    <w:p w14:paraId="0D5B0778">
      <w:pPr>
        <w:pStyle w:val="76"/>
      </w:pPr>
      <w:r>
        <w:rPr>
          <w:lang w:val="vi-VN"/>
        </w:rPr>
        <w:t>Quản lý giỏ hàng:Khi thêm vào giỏ hàng nếu mã sản phẩm và kích thước và kiểu sản phẩm đã tồn tại thì sẽ được cộng dồn vào</w:t>
      </w:r>
    </w:p>
    <w:p w14:paraId="783A4874">
      <w:pPr>
        <w:pStyle w:val="76"/>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pPr>
        <w:pStyle w:val="3"/>
      </w:pPr>
      <w:r>
        <w:t>Thiết kế dữ liệu</w:t>
      </w:r>
      <w:bookmarkEnd w:id="17"/>
    </w:p>
    <w:p w14:paraId="6865A464">
      <w:pPr>
        <w:pStyle w:val="5"/>
        <w:ind w:left="720"/>
      </w:pPr>
      <w:r>
        <w:t>Sơ đồ logic dữ liệu (mô hình quan hệ)</w:t>
      </w:r>
    </w:p>
    <w:p w14:paraId="1E60769C">
      <w:pPr>
        <w:pStyle w:val="4"/>
        <w:rPr>
          <w:lang w:val="vi-VN"/>
        </w:rPr>
      </w:pPr>
      <w:r>
        <w:rPr>
          <w:lang w:val="vi-VN"/>
        </w:rPr>
        <w:t>LƯỢC ĐỒ QUAN HỆ:</w:t>
      </w:r>
    </w:p>
    <w:p w14:paraId="1CA40688">
      <w:pPr>
        <w:pStyle w:val="4"/>
        <w:rPr>
          <w:lang w:val="vi-VN"/>
        </w:rPr>
      </w:pPr>
    </w:p>
    <w:p w14:paraId="068AD2D7">
      <w:pPr>
        <w:pStyle w:val="4"/>
        <w:ind w:left="562" w:hanging="562"/>
        <w:jc w:val="left"/>
        <w:rPr>
          <w:szCs w:val="26"/>
        </w:rPr>
      </w:pPr>
      <w:r>
        <w:rPr>
          <w:szCs w:val="26"/>
        </w:rPr>
        <w:t>Users(</w:t>
      </w:r>
      <w:r>
        <w:rPr>
          <w:b/>
          <w:szCs w:val="26"/>
          <w:u w:val="single"/>
          <w:lang w:val="vi-VN"/>
        </w:rPr>
        <w:t>User</w:t>
      </w:r>
      <w:r>
        <w:rPr>
          <w:b/>
          <w:szCs w:val="26"/>
          <w:u w:val="single"/>
        </w:rPr>
        <w:t>Id</w:t>
      </w:r>
      <w:r>
        <w:rPr>
          <w:szCs w:val="26"/>
        </w:rPr>
        <w:t>,FirstName,LastName,Dob,UserName,Email,NormalizedUserName, NormalizedEmail,EmailConfirmed,PasswordHash,SecurityStamp, ConcurrencyStamp,PhoneNumber,PhoneNumberConfirmed,TwoFactorEnabled,LockoutEnd, LockoutEnabled, AccessFailedCount)</w:t>
      </w:r>
    </w:p>
    <w:p w14:paraId="67F4C8EC">
      <w:pPr>
        <w:pStyle w:val="4"/>
        <w:ind w:left="562" w:hanging="562"/>
        <w:jc w:val="left"/>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pPr>
        <w:pStyle w:val="4"/>
        <w:ind w:left="562" w:hanging="562"/>
        <w:jc w:val="left"/>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pPr>
        <w:pStyle w:val="4"/>
        <w:ind w:left="562" w:hanging="562"/>
        <w:jc w:val="left"/>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pPr>
        <w:pStyle w:val="4"/>
        <w:ind w:left="562" w:hanging="562"/>
        <w:jc w:val="left"/>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58D39BDE">
      <w:pPr>
        <w:pStyle w:val="4"/>
        <w:ind w:left="562" w:hanging="562"/>
        <w:jc w:val="left"/>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p>
    <w:p w14:paraId="7FBA0F13">
      <w:pPr>
        <w:pStyle w:val="4"/>
        <w:ind w:left="562" w:hanging="562"/>
        <w:jc w:val="left"/>
        <w:rPr>
          <w:szCs w:val="26"/>
        </w:rPr>
      </w:pPr>
      <w:r>
        <w:rPr>
          <w:szCs w:val="26"/>
        </w:rPr>
        <w:t>FileSize)</w:t>
      </w:r>
    </w:p>
    <w:p w14:paraId="1F406341">
      <w:pPr>
        <w:pStyle w:val="4"/>
        <w:ind w:left="562" w:hanging="562"/>
        <w:jc w:val="left"/>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1DC3C949">
      <w:pPr>
        <w:pStyle w:val="4"/>
        <w:ind w:left="562" w:hanging="562"/>
        <w:jc w:val="left"/>
        <w:rPr>
          <w:szCs w:val="26"/>
        </w:rPr>
      </w:pPr>
      <w:r>
        <w:rPr>
          <w:szCs w:val="26"/>
        </w:rPr>
        <w:t>Orders(</w:t>
      </w:r>
      <w:r>
        <w:rPr>
          <w:b/>
          <w:szCs w:val="26"/>
          <w:u w:val="single"/>
        </w:rPr>
        <w:t>Bill_id</w:t>
      </w:r>
      <w:r>
        <w:rPr>
          <w:szCs w:val="26"/>
        </w:rPr>
        <w:t>,OrderDate,ShipName,ShipPhoneNumber,TotalPrice,ShipAddress,</w:t>
      </w:r>
    </w:p>
    <w:p w14:paraId="2AA94F9F">
      <w:pPr>
        <w:pStyle w:val="4"/>
        <w:ind w:left="562" w:hanging="562"/>
        <w:jc w:val="left"/>
        <w:rPr>
          <w:szCs w:val="26"/>
        </w:rPr>
      </w:pPr>
      <w:r>
        <w:rPr>
          <w:szCs w:val="26"/>
        </w:rPr>
        <w:t>ShippingFee,Note,Status,TransactionStatus,</w:t>
      </w:r>
      <w:r>
        <w:rPr>
          <w:szCs w:val="26"/>
          <w:u w:val="dash"/>
        </w:rPr>
        <w:t>UserId</w:t>
      </w:r>
      <w:r>
        <w:rPr>
          <w:szCs w:val="26"/>
        </w:rPr>
        <w:t>)</w:t>
      </w:r>
    </w:p>
    <w:p w14:paraId="78241BE2">
      <w:pPr>
        <w:pStyle w:val="4"/>
        <w:ind w:left="562" w:hanging="562"/>
        <w:jc w:val="left"/>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46038840">
      <w:pPr>
        <w:pStyle w:val="4"/>
        <w:ind w:left="562" w:hanging="562"/>
        <w:jc w:val="left"/>
        <w:rPr>
          <w:szCs w:val="26"/>
        </w:rPr>
      </w:pPr>
      <w:r>
        <w:rPr>
          <w:szCs w:val="26"/>
        </w:rPr>
        <w:t>TotalRevenues(</w:t>
      </w:r>
      <w:r>
        <w:rPr>
          <w:b/>
          <w:szCs w:val="26"/>
          <w:u w:val="single"/>
        </w:rPr>
        <w:t>Id</w:t>
      </w:r>
      <w:r>
        <w:rPr>
          <w:szCs w:val="26"/>
        </w:rPr>
        <w:t>,Date,NumberofSale,TotalRevenues)</w:t>
      </w:r>
    </w:p>
    <w:p w14:paraId="2C29D966">
      <w:pPr>
        <w:pStyle w:val="4"/>
      </w:pPr>
    </w:p>
    <w:p w14:paraId="6CA7517C">
      <w:pPr>
        <w:pStyle w:val="4"/>
        <w:rPr>
          <w:lang w:val="vi-VN"/>
        </w:rPr>
      </w:pPr>
    </w:p>
    <w:p w14:paraId="6A3A2E37">
      <w:pPr>
        <w:pStyle w:val="5"/>
        <w:ind w:left="720"/>
      </w:pPr>
      <w:r>
        <w:t>Mô tả các bảng dữ liệu</w:t>
      </w:r>
    </w:p>
    <w:p w14:paraId="51D7BEA2">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27164F8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13FE559">
            <w:pPr>
              <w:pStyle w:val="68"/>
              <w:rPr>
                <w:lang w:val="vi-VN"/>
              </w:rPr>
            </w:pPr>
            <w:r>
              <w:rPr>
                <w:b/>
              </w:rPr>
              <w:t xml:space="preserve">Mô tả: </w:t>
            </w:r>
            <w:r>
              <w:t xml:space="preserve">Loại thực thể </w:t>
            </w:r>
            <w:r>
              <w:rPr>
                <w:lang w:val="vi-VN"/>
              </w:rPr>
              <w:t>PRODUCTS chứa các sản phẩm của cửa hàng</w:t>
            </w:r>
          </w:p>
        </w:tc>
      </w:tr>
      <w:tr w14:paraId="686FCA7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28092B0E">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748BB9F6">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13DE33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7AC35E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F62A39E">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34BDA12">
            <w:pPr>
              <w:pStyle w:val="68"/>
              <w:rPr>
                <w:b/>
              </w:rPr>
            </w:pPr>
            <w:r>
              <w:rPr>
                <w:b/>
              </w:rPr>
              <w:t>Diễn giải</w:t>
            </w:r>
          </w:p>
        </w:tc>
      </w:tr>
      <w:tr w14:paraId="363D4E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55BCAE6">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1EE3E03D">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E43E7E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41151BAD">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29419B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E2148E5">
            <w:pPr>
              <w:pStyle w:val="68"/>
              <w:rPr>
                <w:lang w:val="vi-VN"/>
              </w:rPr>
            </w:pPr>
            <w:r>
              <w:rPr>
                <w:lang w:val="vi-VN"/>
              </w:rPr>
              <w:t>Mã sản phẩm</w:t>
            </w:r>
          </w:p>
        </w:tc>
      </w:tr>
      <w:tr w14:paraId="62D4F00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E660EF2">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61696536">
            <w:pPr>
              <w:pStyle w:val="68"/>
            </w:pPr>
            <w:r>
              <w:rPr>
                <w:rFonts w:hint="default"/>
                <w:lang w:val="en-US"/>
              </w:rPr>
              <w:t>nvarchar</w:t>
            </w:r>
            <w:r>
              <w:t>(</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47E67DA3">
            <w:pPr>
              <w:pStyle w:val="68"/>
            </w:pPr>
          </w:p>
        </w:tc>
        <w:tc>
          <w:tcPr>
            <w:tcW w:w="450" w:type="dxa"/>
            <w:tcBorders>
              <w:top w:val="single" w:color="auto" w:sz="4" w:space="0"/>
              <w:left w:val="single" w:color="auto" w:sz="4" w:space="0"/>
              <w:bottom w:val="single" w:color="auto" w:sz="4" w:space="0"/>
              <w:right w:val="single" w:color="auto" w:sz="4" w:space="0"/>
            </w:tcBorders>
          </w:tcPr>
          <w:p w14:paraId="1AB73223">
            <w:pPr>
              <w:pStyle w:val="68"/>
            </w:pPr>
          </w:p>
        </w:tc>
        <w:tc>
          <w:tcPr>
            <w:tcW w:w="540" w:type="dxa"/>
            <w:tcBorders>
              <w:top w:val="single" w:color="auto" w:sz="4" w:space="0"/>
              <w:left w:val="single" w:color="auto" w:sz="4" w:space="0"/>
              <w:bottom w:val="single" w:color="auto" w:sz="4" w:space="0"/>
              <w:right w:val="single" w:color="auto" w:sz="4" w:space="0"/>
            </w:tcBorders>
          </w:tcPr>
          <w:p w14:paraId="5C222E3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E2F285C">
            <w:pPr>
              <w:pStyle w:val="68"/>
              <w:rPr>
                <w:lang w:val="vi-VN"/>
              </w:rPr>
            </w:pPr>
            <w:r>
              <w:rPr>
                <w:lang w:val="vi-VN"/>
              </w:rPr>
              <w:t>Tên sản phẩm</w:t>
            </w:r>
          </w:p>
        </w:tc>
      </w:tr>
      <w:tr w14:paraId="408680F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E4D1275">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39588D6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228D783">
            <w:pPr>
              <w:pStyle w:val="68"/>
            </w:pPr>
          </w:p>
        </w:tc>
        <w:tc>
          <w:tcPr>
            <w:tcW w:w="450" w:type="dxa"/>
            <w:tcBorders>
              <w:top w:val="single" w:color="auto" w:sz="4" w:space="0"/>
              <w:left w:val="single" w:color="auto" w:sz="4" w:space="0"/>
              <w:bottom w:val="single" w:color="auto" w:sz="4" w:space="0"/>
              <w:right w:val="single" w:color="auto" w:sz="4" w:space="0"/>
            </w:tcBorders>
          </w:tcPr>
          <w:p w14:paraId="64A03F86">
            <w:pPr>
              <w:pStyle w:val="68"/>
            </w:pPr>
          </w:p>
        </w:tc>
        <w:tc>
          <w:tcPr>
            <w:tcW w:w="540" w:type="dxa"/>
            <w:tcBorders>
              <w:top w:val="single" w:color="auto" w:sz="4" w:space="0"/>
              <w:left w:val="single" w:color="auto" w:sz="4" w:space="0"/>
              <w:bottom w:val="single" w:color="auto" w:sz="4" w:space="0"/>
              <w:right w:val="single" w:color="auto" w:sz="4" w:space="0"/>
            </w:tcBorders>
          </w:tcPr>
          <w:p w14:paraId="675EF06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68C67C5">
            <w:pPr>
              <w:pStyle w:val="68"/>
              <w:rPr>
                <w:lang w:val="vi-VN"/>
              </w:rPr>
            </w:pPr>
            <w:r>
              <w:rPr>
                <w:lang w:val="vi-VN"/>
              </w:rPr>
              <w:t>Giá sản phẩm</w:t>
            </w:r>
          </w:p>
        </w:tc>
      </w:tr>
      <w:tr w14:paraId="5C2DF50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51957CD">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3724D7EE">
            <w:pPr>
              <w:pStyle w:val="68"/>
              <w:rPr>
                <w:lang w:val="vi-VN"/>
              </w:rPr>
            </w:pPr>
            <w:r>
              <w:rPr>
                <w:rFonts w:hint="default"/>
                <w:lang w:val="en-US"/>
              </w:rPr>
              <w:t>int</w:t>
            </w:r>
            <w:r>
              <w:rPr>
                <w:lang w:val="vi-VN"/>
              </w:rPr>
              <w:t>()</w:t>
            </w:r>
          </w:p>
        </w:tc>
        <w:tc>
          <w:tcPr>
            <w:tcW w:w="469" w:type="dxa"/>
            <w:tcBorders>
              <w:top w:val="single" w:color="auto" w:sz="4" w:space="0"/>
              <w:left w:val="single" w:color="auto" w:sz="4" w:space="0"/>
              <w:bottom w:val="single" w:color="auto" w:sz="4" w:space="0"/>
              <w:right w:val="single" w:color="auto" w:sz="4" w:space="0"/>
            </w:tcBorders>
          </w:tcPr>
          <w:p w14:paraId="29CA4E9B">
            <w:pPr>
              <w:pStyle w:val="68"/>
            </w:pPr>
          </w:p>
        </w:tc>
        <w:tc>
          <w:tcPr>
            <w:tcW w:w="450" w:type="dxa"/>
            <w:tcBorders>
              <w:top w:val="single" w:color="auto" w:sz="4" w:space="0"/>
              <w:left w:val="single" w:color="auto" w:sz="4" w:space="0"/>
              <w:bottom w:val="single" w:color="auto" w:sz="4" w:space="0"/>
              <w:right w:val="single" w:color="auto" w:sz="4" w:space="0"/>
            </w:tcBorders>
          </w:tcPr>
          <w:p w14:paraId="4793A7F8">
            <w:pPr>
              <w:pStyle w:val="68"/>
            </w:pPr>
          </w:p>
        </w:tc>
        <w:tc>
          <w:tcPr>
            <w:tcW w:w="540" w:type="dxa"/>
            <w:tcBorders>
              <w:top w:val="single" w:color="auto" w:sz="4" w:space="0"/>
              <w:left w:val="single" w:color="auto" w:sz="4" w:space="0"/>
              <w:bottom w:val="single" w:color="auto" w:sz="4" w:space="0"/>
              <w:right w:val="single" w:color="auto" w:sz="4" w:space="0"/>
            </w:tcBorders>
          </w:tcPr>
          <w:p w14:paraId="725935B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D685F6">
            <w:pPr>
              <w:pStyle w:val="68"/>
              <w:rPr>
                <w:lang w:val="vi-VN"/>
              </w:rPr>
            </w:pPr>
            <w:r>
              <w:rPr>
                <w:lang w:val="vi-VN"/>
              </w:rPr>
              <w:t>Số lượng sản phẩm</w:t>
            </w:r>
          </w:p>
        </w:tc>
      </w:tr>
      <w:tr w14:paraId="73388B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9C492DC">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58C10A65">
            <w:pPr>
              <w:pStyle w:val="68"/>
              <w:rPr>
                <w:rFonts w:hint="default"/>
                <w:lang w:val="en-US"/>
              </w:rPr>
            </w:pPr>
            <w:r>
              <w:rPr>
                <w:rFonts w:hint="default"/>
                <w:lang w:val="en-US"/>
              </w:rPr>
              <w:t>bit</w:t>
            </w:r>
          </w:p>
        </w:tc>
        <w:tc>
          <w:tcPr>
            <w:tcW w:w="469" w:type="dxa"/>
            <w:tcBorders>
              <w:top w:val="single" w:color="auto" w:sz="4" w:space="0"/>
              <w:left w:val="single" w:color="auto" w:sz="4" w:space="0"/>
              <w:bottom w:val="single" w:color="auto" w:sz="4" w:space="0"/>
              <w:right w:val="single" w:color="auto" w:sz="4" w:space="0"/>
            </w:tcBorders>
          </w:tcPr>
          <w:p w14:paraId="7F35A1A1">
            <w:pPr>
              <w:pStyle w:val="68"/>
            </w:pPr>
          </w:p>
        </w:tc>
        <w:tc>
          <w:tcPr>
            <w:tcW w:w="450" w:type="dxa"/>
            <w:tcBorders>
              <w:top w:val="single" w:color="auto" w:sz="4" w:space="0"/>
              <w:left w:val="single" w:color="auto" w:sz="4" w:space="0"/>
              <w:bottom w:val="single" w:color="auto" w:sz="4" w:space="0"/>
              <w:right w:val="single" w:color="auto" w:sz="4" w:space="0"/>
            </w:tcBorders>
          </w:tcPr>
          <w:p w14:paraId="4AD3F772">
            <w:pPr>
              <w:pStyle w:val="68"/>
            </w:pPr>
          </w:p>
        </w:tc>
        <w:tc>
          <w:tcPr>
            <w:tcW w:w="540" w:type="dxa"/>
            <w:tcBorders>
              <w:top w:val="single" w:color="auto" w:sz="4" w:space="0"/>
              <w:left w:val="single" w:color="auto" w:sz="4" w:space="0"/>
              <w:bottom w:val="single" w:color="auto" w:sz="4" w:space="0"/>
              <w:right w:val="single" w:color="auto" w:sz="4" w:space="0"/>
            </w:tcBorders>
          </w:tcPr>
          <w:p w14:paraId="02EBD5C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BC156D3">
            <w:pPr>
              <w:pStyle w:val="68"/>
              <w:rPr>
                <w:lang w:val="vi-VN"/>
              </w:rPr>
            </w:pPr>
            <w:r>
              <w:rPr>
                <w:lang w:val="vi-VN"/>
              </w:rPr>
              <w:t>Trạng thái sản phẩm</w:t>
            </w:r>
          </w:p>
        </w:tc>
      </w:tr>
      <w:tr w14:paraId="374D95C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0EE449B">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52A25E1D">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272DDA7">
            <w:pPr>
              <w:pStyle w:val="68"/>
            </w:pPr>
          </w:p>
        </w:tc>
        <w:tc>
          <w:tcPr>
            <w:tcW w:w="450" w:type="dxa"/>
            <w:tcBorders>
              <w:top w:val="single" w:color="auto" w:sz="4" w:space="0"/>
              <w:left w:val="single" w:color="auto" w:sz="4" w:space="0"/>
              <w:bottom w:val="single" w:color="auto" w:sz="4" w:space="0"/>
              <w:right w:val="single" w:color="auto" w:sz="4" w:space="0"/>
            </w:tcBorders>
          </w:tcPr>
          <w:p w14:paraId="47044FD2">
            <w:pPr>
              <w:pStyle w:val="68"/>
            </w:pPr>
          </w:p>
        </w:tc>
        <w:tc>
          <w:tcPr>
            <w:tcW w:w="540" w:type="dxa"/>
            <w:tcBorders>
              <w:top w:val="single" w:color="auto" w:sz="4" w:space="0"/>
              <w:left w:val="single" w:color="auto" w:sz="4" w:space="0"/>
              <w:bottom w:val="single" w:color="auto" w:sz="4" w:space="0"/>
              <w:right w:val="single" w:color="auto" w:sz="4" w:space="0"/>
            </w:tcBorders>
          </w:tcPr>
          <w:p w14:paraId="65ECE41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305EEC6">
            <w:pPr>
              <w:pStyle w:val="68"/>
              <w:rPr>
                <w:lang w:val="vi-VN"/>
              </w:rPr>
            </w:pPr>
            <w:r>
              <w:rPr>
                <w:lang w:val="vi-VN"/>
              </w:rPr>
              <w:t>Mã phân loại sản phẩm</w:t>
            </w:r>
          </w:p>
        </w:tc>
      </w:tr>
      <w:tr w14:paraId="0BCF69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A0D0AF6">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00AB4396">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F7E893E">
            <w:pPr>
              <w:pStyle w:val="68"/>
            </w:pPr>
          </w:p>
        </w:tc>
        <w:tc>
          <w:tcPr>
            <w:tcW w:w="450" w:type="dxa"/>
            <w:tcBorders>
              <w:top w:val="single" w:color="auto" w:sz="4" w:space="0"/>
              <w:left w:val="single" w:color="auto" w:sz="4" w:space="0"/>
              <w:bottom w:val="single" w:color="auto" w:sz="4" w:space="0"/>
              <w:right w:val="single" w:color="auto" w:sz="4" w:space="0"/>
            </w:tcBorders>
          </w:tcPr>
          <w:p w14:paraId="66FEEF1F">
            <w:pPr>
              <w:pStyle w:val="68"/>
            </w:pPr>
          </w:p>
        </w:tc>
        <w:tc>
          <w:tcPr>
            <w:tcW w:w="540" w:type="dxa"/>
            <w:tcBorders>
              <w:top w:val="single" w:color="auto" w:sz="4" w:space="0"/>
              <w:left w:val="single" w:color="auto" w:sz="4" w:space="0"/>
              <w:bottom w:val="single" w:color="auto" w:sz="4" w:space="0"/>
              <w:right w:val="single" w:color="auto" w:sz="4" w:space="0"/>
            </w:tcBorders>
          </w:tcPr>
          <w:p w14:paraId="633934F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818AA2C">
            <w:pPr>
              <w:pStyle w:val="68"/>
              <w:rPr>
                <w:lang w:val="vi-VN"/>
              </w:rPr>
            </w:pPr>
            <w:r>
              <w:rPr>
                <w:lang w:val="vi-VN"/>
              </w:rPr>
              <w:t>Mô tả sản phẩm</w:t>
            </w:r>
          </w:p>
        </w:tc>
      </w:tr>
    </w:tbl>
    <w:p w14:paraId="400B23C1">
      <w:pPr>
        <w:pStyle w:val="4"/>
        <w:ind w:left="0" w:leftChars="0" w:firstLine="0" w:firstLineChars="0"/>
      </w:pPr>
    </w:p>
    <w:p w14:paraId="5E63EA8B">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F8131D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31CFF1AA">
            <w:pPr>
              <w:pStyle w:val="68"/>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14:paraId="0BEE9DF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6F56D56A">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DD27F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0397A80">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2C64AB9">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923D820">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BB8364">
            <w:pPr>
              <w:pStyle w:val="68"/>
              <w:rPr>
                <w:b/>
              </w:rPr>
            </w:pPr>
            <w:r>
              <w:rPr>
                <w:b/>
              </w:rPr>
              <w:t>Diễn giải</w:t>
            </w:r>
          </w:p>
        </w:tc>
      </w:tr>
      <w:tr w14:paraId="218241B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452E9B">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643A6E89">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4830A98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2424ED82">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FC5E88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42ED9E0">
            <w:pPr>
              <w:pStyle w:val="68"/>
              <w:rPr>
                <w:lang w:val="vi-VN"/>
              </w:rPr>
            </w:pPr>
            <w:r>
              <w:rPr>
                <w:lang w:val="vi-VN"/>
              </w:rPr>
              <w:t>Mã giỏ hàng</w:t>
            </w:r>
          </w:p>
        </w:tc>
      </w:tr>
      <w:tr w14:paraId="0A99347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4AB53B0">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BAB925A">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05FE805">
            <w:pPr>
              <w:pStyle w:val="68"/>
            </w:pPr>
          </w:p>
        </w:tc>
        <w:tc>
          <w:tcPr>
            <w:tcW w:w="450" w:type="dxa"/>
            <w:tcBorders>
              <w:top w:val="single" w:color="auto" w:sz="4" w:space="0"/>
              <w:left w:val="single" w:color="auto" w:sz="4" w:space="0"/>
              <w:bottom w:val="single" w:color="auto" w:sz="4" w:space="0"/>
              <w:right w:val="single" w:color="auto" w:sz="4" w:space="0"/>
            </w:tcBorders>
          </w:tcPr>
          <w:p w14:paraId="41E04F6F">
            <w:pPr>
              <w:pStyle w:val="68"/>
            </w:pPr>
          </w:p>
        </w:tc>
        <w:tc>
          <w:tcPr>
            <w:tcW w:w="540" w:type="dxa"/>
            <w:tcBorders>
              <w:top w:val="single" w:color="auto" w:sz="4" w:space="0"/>
              <w:left w:val="single" w:color="auto" w:sz="4" w:space="0"/>
              <w:bottom w:val="single" w:color="auto" w:sz="4" w:space="0"/>
              <w:right w:val="single" w:color="auto" w:sz="4" w:space="0"/>
            </w:tcBorders>
          </w:tcPr>
          <w:p w14:paraId="74BFE82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5E9BA84">
            <w:pPr>
              <w:pStyle w:val="68"/>
              <w:rPr>
                <w:lang w:val="vi-VN"/>
              </w:rPr>
            </w:pPr>
            <w:r>
              <w:rPr>
                <w:lang w:val="vi-VN"/>
              </w:rPr>
              <w:t>Mã sản phẩm</w:t>
            </w:r>
          </w:p>
        </w:tc>
      </w:tr>
      <w:tr w14:paraId="2187568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5F197A">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1484BBCF">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0FA35ABF">
            <w:pPr>
              <w:pStyle w:val="68"/>
            </w:pPr>
          </w:p>
        </w:tc>
        <w:tc>
          <w:tcPr>
            <w:tcW w:w="450" w:type="dxa"/>
            <w:tcBorders>
              <w:top w:val="single" w:color="auto" w:sz="4" w:space="0"/>
              <w:left w:val="single" w:color="auto" w:sz="4" w:space="0"/>
              <w:bottom w:val="single" w:color="auto" w:sz="4" w:space="0"/>
              <w:right w:val="single" w:color="auto" w:sz="4" w:space="0"/>
            </w:tcBorders>
          </w:tcPr>
          <w:p w14:paraId="6F4452E6">
            <w:pPr>
              <w:pStyle w:val="68"/>
            </w:pPr>
          </w:p>
        </w:tc>
        <w:tc>
          <w:tcPr>
            <w:tcW w:w="540" w:type="dxa"/>
            <w:tcBorders>
              <w:top w:val="single" w:color="auto" w:sz="4" w:space="0"/>
              <w:left w:val="single" w:color="auto" w:sz="4" w:space="0"/>
              <w:bottom w:val="single" w:color="auto" w:sz="4" w:space="0"/>
              <w:right w:val="single" w:color="auto" w:sz="4" w:space="0"/>
            </w:tcBorders>
          </w:tcPr>
          <w:p w14:paraId="657C094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6FF19E8">
            <w:pPr>
              <w:pStyle w:val="68"/>
              <w:rPr>
                <w:lang w:val="vi-VN"/>
              </w:rPr>
            </w:pPr>
            <w:r>
              <w:rPr>
                <w:lang w:val="vi-VN"/>
              </w:rPr>
              <w:t>Số lượng sản phẩm thêm vào giỏ hàng</w:t>
            </w:r>
          </w:p>
        </w:tc>
      </w:tr>
      <w:tr w14:paraId="70C1A7B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4E9798E">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0B67B208">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C58B71B">
            <w:pPr>
              <w:pStyle w:val="68"/>
            </w:pPr>
          </w:p>
        </w:tc>
        <w:tc>
          <w:tcPr>
            <w:tcW w:w="450" w:type="dxa"/>
            <w:tcBorders>
              <w:top w:val="single" w:color="auto" w:sz="4" w:space="0"/>
              <w:left w:val="single" w:color="auto" w:sz="4" w:space="0"/>
              <w:bottom w:val="single" w:color="auto" w:sz="4" w:space="0"/>
              <w:right w:val="single" w:color="auto" w:sz="4" w:space="0"/>
            </w:tcBorders>
          </w:tcPr>
          <w:p w14:paraId="63E38191">
            <w:pPr>
              <w:pStyle w:val="68"/>
            </w:pPr>
          </w:p>
        </w:tc>
        <w:tc>
          <w:tcPr>
            <w:tcW w:w="540" w:type="dxa"/>
            <w:tcBorders>
              <w:top w:val="single" w:color="auto" w:sz="4" w:space="0"/>
              <w:left w:val="single" w:color="auto" w:sz="4" w:space="0"/>
              <w:bottom w:val="single" w:color="auto" w:sz="4" w:space="0"/>
              <w:right w:val="single" w:color="auto" w:sz="4" w:space="0"/>
            </w:tcBorders>
          </w:tcPr>
          <w:p w14:paraId="7739F682">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7AF0292">
            <w:pPr>
              <w:pStyle w:val="68"/>
              <w:rPr>
                <w:lang w:val="vi-VN"/>
              </w:rPr>
            </w:pPr>
            <w:r>
              <w:rPr>
                <w:lang w:val="vi-VN"/>
              </w:rPr>
              <w:t>Giá tiền của sản phẩm</w:t>
            </w:r>
          </w:p>
        </w:tc>
      </w:tr>
      <w:tr w14:paraId="105D2CA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BD393E4">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61A7A01D">
            <w:pPr>
              <w:pStyle w:val="68"/>
              <w:rPr>
                <w:rFonts w:hint="default"/>
                <w:lang w:val="en-US"/>
              </w:rPr>
            </w:pPr>
            <w:r>
              <w:rPr>
                <w:rFonts w:hint="default"/>
                <w:lang w:val="en-US"/>
              </w:rPr>
              <w:t>datetime</w:t>
            </w:r>
          </w:p>
        </w:tc>
        <w:tc>
          <w:tcPr>
            <w:tcW w:w="469" w:type="dxa"/>
            <w:tcBorders>
              <w:top w:val="single" w:color="auto" w:sz="4" w:space="0"/>
              <w:left w:val="single" w:color="auto" w:sz="4" w:space="0"/>
              <w:bottom w:val="single" w:color="auto" w:sz="4" w:space="0"/>
              <w:right w:val="single" w:color="auto" w:sz="4" w:space="0"/>
            </w:tcBorders>
          </w:tcPr>
          <w:p w14:paraId="47C64B9C">
            <w:pPr>
              <w:pStyle w:val="68"/>
            </w:pPr>
          </w:p>
        </w:tc>
        <w:tc>
          <w:tcPr>
            <w:tcW w:w="450" w:type="dxa"/>
            <w:tcBorders>
              <w:top w:val="single" w:color="auto" w:sz="4" w:space="0"/>
              <w:left w:val="single" w:color="auto" w:sz="4" w:space="0"/>
              <w:bottom w:val="single" w:color="auto" w:sz="4" w:space="0"/>
              <w:right w:val="single" w:color="auto" w:sz="4" w:space="0"/>
            </w:tcBorders>
          </w:tcPr>
          <w:p w14:paraId="68DA7C3A">
            <w:pPr>
              <w:pStyle w:val="68"/>
            </w:pPr>
          </w:p>
        </w:tc>
        <w:tc>
          <w:tcPr>
            <w:tcW w:w="540" w:type="dxa"/>
            <w:tcBorders>
              <w:top w:val="single" w:color="auto" w:sz="4" w:space="0"/>
              <w:left w:val="single" w:color="auto" w:sz="4" w:space="0"/>
              <w:bottom w:val="single" w:color="auto" w:sz="4" w:space="0"/>
              <w:right w:val="single" w:color="auto" w:sz="4" w:space="0"/>
            </w:tcBorders>
          </w:tcPr>
          <w:p w14:paraId="715AC9D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3B69A9">
            <w:pPr>
              <w:pStyle w:val="68"/>
              <w:rPr>
                <w:lang w:val="vi-VN"/>
              </w:rPr>
            </w:pPr>
            <w:r>
              <w:rPr>
                <w:lang w:val="vi-VN"/>
              </w:rPr>
              <w:t>Thời gian tạo giỏ hàng</w:t>
            </w:r>
          </w:p>
        </w:tc>
      </w:tr>
      <w:tr w14:paraId="0B0B400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47F6BC2">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6416FA9B">
            <w:pPr>
              <w:pStyle w:val="68"/>
              <w:rPr>
                <w:lang w:val="vi-VN"/>
              </w:rPr>
            </w:pPr>
            <w:r>
              <w:rPr>
                <w:rFonts w:hint="default"/>
                <w:lang w:val="en-US"/>
              </w:rPr>
              <w:t>u</w:t>
            </w:r>
            <w:r>
              <w:t>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39A0E73F">
            <w:pPr>
              <w:pStyle w:val="68"/>
            </w:pPr>
          </w:p>
        </w:tc>
        <w:tc>
          <w:tcPr>
            <w:tcW w:w="450" w:type="dxa"/>
            <w:tcBorders>
              <w:top w:val="single" w:color="auto" w:sz="4" w:space="0"/>
              <w:left w:val="single" w:color="auto" w:sz="4" w:space="0"/>
              <w:bottom w:val="single" w:color="auto" w:sz="4" w:space="0"/>
              <w:right w:val="single" w:color="auto" w:sz="4" w:space="0"/>
            </w:tcBorders>
          </w:tcPr>
          <w:p w14:paraId="767AF54F">
            <w:pPr>
              <w:pStyle w:val="68"/>
            </w:pPr>
          </w:p>
        </w:tc>
        <w:tc>
          <w:tcPr>
            <w:tcW w:w="540" w:type="dxa"/>
            <w:tcBorders>
              <w:top w:val="single" w:color="auto" w:sz="4" w:space="0"/>
              <w:left w:val="single" w:color="auto" w:sz="4" w:space="0"/>
              <w:bottom w:val="single" w:color="auto" w:sz="4" w:space="0"/>
              <w:right w:val="single" w:color="auto" w:sz="4" w:space="0"/>
            </w:tcBorders>
          </w:tcPr>
          <w:p w14:paraId="40CC810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E5924E5">
            <w:pPr>
              <w:pStyle w:val="68"/>
              <w:rPr>
                <w:lang w:val="vi-VN"/>
              </w:rPr>
            </w:pPr>
            <w:r>
              <w:rPr>
                <w:lang w:val="vi-VN"/>
              </w:rPr>
              <w:t>Mã người dùng khi đăng nhập</w:t>
            </w:r>
          </w:p>
        </w:tc>
      </w:tr>
    </w:tbl>
    <w:p w14:paraId="786A206B">
      <w:pPr>
        <w:pStyle w:val="64"/>
        <w:numPr>
          <w:ilvl w:val="0"/>
          <w:numId w:val="0"/>
        </w:numPr>
        <w:ind w:left="284"/>
      </w:pPr>
    </w:p>
    <w:p w14:paraId="710BDE8F">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4F79A18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5DECA2E">
            <w:pPr>
              <w:pStyle w:val="68"/>
              <w:rPr>
                <w:lang w:val="vi-VN"/>
              </w:rPr>
            </w:pPr>
            <w:r>
              <w:rPr>
                <w:b/>
              </w:rPr>
              <w:t xml:space="preserve">Mô tả:  </w:t>
            </w:r>
            <w:r>
              <w:t xml:space="preserve">Bảng  </w:t>
            </w:r>
            <w:r>
              <w:rPr>
                <w:lang w:val="vi-VN"/>
              </w:rPr>
              <w:t>ORDERS chứa thông tin các hóa đơn bán hàng cũng như mua hàng</w:t>
            </w:r>
          </w:p>
        </w:tc>
      </w:tr>
      <w:tr w14:paraId="0ED8FBB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1F6CA542">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0A4FD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6C84B7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2BEC565F">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99F7D2C">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36FBE320">
            <w:pPr>
              <w:pStyle w:val="68"/>
              <w:rPr>
                <w:b/>
              </w:rPr>
            </w:pPr>
            <w:r>
              <w:rPr>
                <w:b/>
              </w:rPr>
              <w:t>Diễn giải</w:t>
            </w:r>
          </w:p>
        </w:tc>
      </w:tr>
      <w:tr w14:paraId="5605872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3A9102A">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042DAD81">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DB30F1F">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3F45B30F">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3AFA3A82">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C529E1C">
            <w:pPr>
              <w:pStyle w:val="68"/>
              <w:rPr>
                <w:lang w:val="vi-VN"/>
              </w:rPr>
            </w:pPr>
            <w:r>
              <w:rPr>
                <w:lang w:val="vi-VN"/>
              </w:rPr>
              <w:t>Mã đơn hàng</w:t>
            </w:r>
          </w:p>
        </w:tc>
      </w:tr>
      <w:tr w14:paraId="721B95E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64D1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FF0729">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4215807C">
            <w:pPr>
              <w:pStyle w:val="68"/>
            </w:pPr>
          </w:p>
        </w:tc>
        <w:tc>
          <w:tcPr>
            <w:tcW w:w="450" w:type="dxa"/>
            <w:tcBorders>
              <w:top w:val="single" w:color="auto" w:sz="4" w:space="0"/>
              <w:left w:val="single" w:color="auto" w:sz="4" w:space="0"/>
              <w:bottom w:val="single" w:color="auto" w:sz="4" w:space="0"/>
              <w:right w:val="single" w:color="auto" w:sz="4" w:space="0"/>
            </w:tcBorders>
          </w:tcPr>
          <w:p w14:paraId="4A3EBFD5">
            <w:pPr>
              <w:pStyle w:val="68"/>
            </w:pPr>
          </w:p>
        </w:tc>
        <w:tc>
          <w:tcPr>
            <w:tcW w:w="540" w:type="dxa"/>
            <w:tcBorders>
              <w:top w:val="single" w:color="auto" w:sz="4" w:space="0"/>
              <w:left w:val="single" w:color="auto" w:sz="4" w:space="0"/>
              <w:bottom w:val="single" w:color="auto" w:sz="4" w:space="0"/>
              <w:right w:val="single" w:color="auto" w:sz="4" w:space="0"/>
            </w:tcBorders>
          </w:tcPr>
          <w:p w14:paraId="5941415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10326A">
            <w:pPr>
              <w:pStyle w:val="68"/>
              <w:rPr>
                <w:lang w:val="vi-VN"/>
              </w:rPr>
            </w:pPr>
            <w:r>
              <w:rPr>
                <w:lang w:val="vi-VN"/>
              </w:rPr>
              <w:t>Thời gian tạo đơn hàng</w:t>
            </w:r>
          </w:p>
        </w:tc>
      </w:tr>
      <w:tr w14:paraId="5408003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415188F">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5217BE90">
            <w:pPr>
              <w:pStyle w:val="68"/>
            </w:pPr>
            <w:r>
              <w:rPr>
                <w:rFonts w:hint="default"/>
                <w:lang w:val="en-US"/>
              </w:rPr>
              <w:t>nvarchar</w:t>
            </w:r>
            <w:r>
              <w:t>(</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658F20DB">
            <w:pPr>
              <w:pStyle w:val="68"/>
            </w:pPr>
          </w:p>
        </w:tc>
        <w:tc>
          <w:tcPr>
            <w:tcW w:w="450" w:type="dxa"/>
            <w:tcBorders>
              <w:top w:val="single" w:color="auto" w:sz="4" w:space="0"/>
              <w:left w:val="single" w:color="auto" w:sz="4" w:space="0"/>
              <w:bottom w:val="single" w:color="auto" w:sz="4" w:space="0"/>
              <w:right w:val="single" w:color="auto" w:sz="4" w:space="0"/>
            </w:tcBorders>
          </w:tcPr>
          <w:p w14:paraId="56AE124E">
            <w:pPr>
              <w:pStyle w:val="68"/>
            </w:pPr>
          </w:p>
        </w:tc>
        <w:tc>
          <w:tcPr>
            <w:tcW w:w="540" w:type="dxa"/>
            <w:tcBorders>
              <w:top w:val="single" w:color="auto" w:sz="4" w:space="0"/>
              <w:left w:val="single" w:color="auto" w:sz="4" w:space="0"/>
              <w:bottom w:val="single" w:color="auto" w:sz="4" w:space="0"/>
              <w:right w:val="single" w:color="auto" w:sz="4" w:space="0"/>
            </w:tcBorders>
          </w:tcPr>
          <w:p w14:paraId="54225A9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449840A">
            <w:pPr>
              <w:pStyle w:val="68"/>
              <w:rPr>
                <w:lang w:val="vi-VN"/>
              </w:rPr>
            </w:pPr>
            <w:r>
              <w:rPr>
                <w:lang w:val="vi-VN"/>
              </w:rPr>
              <w:t>Tên người nhận hàng</w:t>
            </w:r>
          </w:p>
        </w:tc>
      </w:tr>
      <w:tr w14:paraId="326A08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860248">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31389F8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A3A49C5">
            <w:pPr>
              <w:pStyle w:val="68"/>
            </w:pPr>
          </w:p>
        </w:tc>
        <w:tc>
          <w:tcPr>
            <w:tcW w:w="450" w:type="dxa"/>
            <w:tcBorders>
              <w:top w:val="single" w:color="auto" w:sz="4" w:space="0"/>
              <w:left w:val="single" w:color="auto" w:sz="4" w:space="0"/>
              <w:bottom w:val="single" w:color="auto" w:sz="4" w:space="0"/>
              <w:right w:val="single" w:color="auto" w:sz="4" w:space="0"/>
            </w:tcBorders>
          </w:tcPr>
          <w:p w14:paraId="7EDB82D2">
            <w:pPr>
              <w:pStyle w:val="68"/>
            </w:pPr>
          </w:p>
        </w:tc>
        <w:tc>
          <w:tcPr>
            <w:tcW w:w="540" w:type="dxa"/>
            <w:tcBorders>
              <w:top w:val="single" w:color="auto" w:sz="4" w:space="0"/>
              <w:left w:val="single" w:color="auto" w:sz="4" w:space="0"/>
              <w:bottom w:val="single" w:color="auto" w:sz="4" w:space="0"/>
              <w:right w:val="single" w:color="auto" w:sz="4" w:space="0"/>
            </w:tcBorders>
          </w:tcPr>
          <w:p w14:paraId="24E8FB5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FAA4EDD">
            <w:pPr>
              <w:pStyle w:val="68"/>
            </w:pPr>
          </w:p>
          <w:p w14:paraId="64D44366">
            <w:pPr>
              <w:pStyle w:val="68"/>
              <w:rPr>
                <w:lang w:val="vi-VN"/>
              </w:rPr>
            </w:pPr>
            <w:r>
              <w:rPr>
                <w:lang w:val="vi-VN"/>
              </w:rPr>
              <w:t>Địa chỉ giao hàng</w:t>
            </w:r>
          </w:p>
        </w:tc>
      </w:tr>
      <w:tr w14:paraId="348FD7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CB620C3">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6D8FB03">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BD97DA1">
            <w:pPr>
              <w:pStyle w:val="68"/>
            </w:pPr>
          </w:p>
        </w:tc>
        <w:tc>
          <w:tcPr>
            <w:tcW w:w="450" w:type="dxa"/>
            <w:tcBorders>
              <w:top w:val="single" w:color="auto" w:sz="4" w:space="0"/>
              <w:left w:val="single" w:color="auto" w:sz="4" w:space="0"/>
              <w:bottom w:val="single" w:color="auto" w:sz="4" w:space="0"/>
              <w:right w:val="single" w:color="auto" w:sz="4" w:space="0"/>
            </w:tcBorders>
          </w:tcPr>
          <w:p w14:paraId="4380C9DA">
            <w:pPr>
              <w:pStyle w:val="68"/>
            </w:pPr>
          </w:p>
        </w:tc>
        <w:tc>
          <w:tcPr>
            <w:tcW w:w="540" w:type="dxa"/>
            <w:tcBorders>
              <w:top w:val="single" w:color="auto" w:sz="4" w:space="0"/>
              <w:left w:val="single" w:color="auto" w:sz="4" w:space="0"/>
              <w:bottom w:val="single" w:color="auto" w:sz="4" w:space="0"/>
              <w:right w:val="single" w:color="auto" w:sz="4" w:space="0"/>
            </w:tcBorders>
          </w:tcPr>
          <w:p w14:paraId="0185C2A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96E757A">
            <w:pPr>
              <w:pStyle w:val="68"/>
              <w:rPr>
                <w:lang w:val="vi-VN"/>
              </w:rPr>
            </w:pPr>
            <w:r>
              <w:rPr>
                <w:lang w:val="vi-VN"/>
              </w:rPr>
              <w:t>Email của người mua hàng</w:t>
            </w:r>
          </w:p>
        </w:tc>
      </w:tr>
      <w:tr w14:paraId="4CAB8C2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6BE2E88">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10D58BFE">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6346D09">
            <w:pPr>
              <w:pStyle w:val="68"/>
            </w:pPr>
          </w:p>
        </w:tc>
        <w:tc>
          <w:tcPr>
            <w:tcW w:w="450" w:type="dxa"/>
            <w:tcBorders>
              <w:top w:val="single" w:color="auto" w:sz="4" w:space="0"/>
              <w:left w:val="single" w:color="auto" w:sz="4" w:space="0"/>
              <w:bottom w:val="single" w:color="auto" w:sz="4" w:space="0"/>
              <w:right w:val="single" w:color="auto" w:sz="4" w:space="0"/>
            </w:tcBorders>
          </w:tcPr>
          <w:p w14:paraId="09CCB29B">
            <w:pPr>
              <w:pStyle w:val="68"/>
            </w:pPr>
          </w:p>
        </w:tc>
        <w:tc>
          <w:tcPr>
            <w:tcW w:w="540" w:type="dxa"/>
            <w:tcBorders>
              <w:top w:val="single" w:color="auto" w:sz="4" w:space="0"/>
              <w:left w:val="single" w:color="auto" w:sz="4" w:space="0"/>
              <w:bottom w:val="single" w:color="auto" w:sz="4" w:space="0"/>
              <w:right w:val="single" w:color="auto" w:sz="4" w:space="0"/>
            </w:tcBorders>
          </w:tcPr>
          <w:p w14:paraId="253728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AC5AC1">
            <w:pPr>
              <w:pStyle w:val="68"/>
              <w:rPr>
                <w:lang w:val="vi-VN"/>
              </w:rPr>
            </w:pPr>
            <w:r>
              <w:rPr>
                <w:lang w:val="vi-VN"/>
              </w:rPr>
              <w:t>Số điện thoại người mua hàng</w:t>
            </w:r>
          </w:p>
        </w:tc>
      </w:tr>
      <w:tr w14:paraId="125C41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AA62A5D">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07077FF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D645997">
            <w:pPr>
              <w:pStyle w:val="68"/>
            </w:pPr>
          </w:p>
        </w:tc>
        <w:tc>
          <w:tcPr>
            <w:tcW w:w="450" w:type="dxa"/>
            <w:tcBorders>
              <w:top w:val="single" w:color="auto" w:sz="4" w:space="0"/>
              <w:left w:val="single" w:color="auto" w:sz="4" w:space="0"/>
              <w:bottom w:val="single" w:color="auto" w:sz="4" w:space="0"/>
              <w:right w:val="single" w:color="auto" w:sz="4" w:space="0"/>
            </w:tcBorders>
          </w:tcPr>
          <w:p w14:paraId="03B15B82">
            <w:pPr>
              <w:pStyle w:val="68"/>
            </w:pPr>
          </w:p>
        </w:tc>
        <w:tc>
          <w:tcPr>
            <w:tcW w:w="540" w:type="dxa"/>
            <w:tcBorders>
              <w:top w:val="single" w:color="auto" w:sz="4" w:space="0"/>
              <w:left w:val="single" w:color="auto" w:sz="4" w:space="0"/>
              <w:bottom w:val="single" w:color="auto" w:sz="4" w:space="0"/>
              <w:right w:val="single" w:color="auto" w:sz="4" w:space="0"/>
            </w:tcBorders>
          </w:tcPr>
          <w:p w14:paraId="194CF2C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4811C8D">
            <w:pPr>
              <w:pStyle w:val="68"/>
              <w:rPr>
                <w:lang w:val="vi-VN"/>
              </w:rPr>
            </w:pPr>
            <w:r>
              <w:rPr>
                <w:lang w:val="vi-VN"/>
              </w:rPr>
              <w:t>Tổng tiền của hóa đơn</w:t>
            </w:r>
          </w:p>
        </w:tc>
      </w:tr>
      <w:tr w14:paraId="34410D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BCE4C79">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537405CA">
            <w:pPr>
              <w:pStyle w:val="68"/>
              <w:rPr>
                <w:lang w:val="vi-VN"/>
              </w:rPr>
            </w:pPr>
            <w:r>
              <w:rPr>
                <w:rFonts w:hint="default"/>
                <w:lang w:val="en-US"/>
              </w:rPr>
              <w:t>uniqueidentifier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445B9423">
            <w:pPr>
              <w:pStyle w:val="68"/>
            </w:pPr>
          </w:p>
        </w:tc>
        <w:tc>
          <w:tcPr>
            <w:tcW w:w="450" w:type="dxa"/>
            <w:tcBorders>
              <w:top w:val="single" w:color="auto" w:sz="4" w:space="0"/>
              <w:left w:val="single" w:color="auto" w:sz="4" w:space="0"/>
              <w:bottom w:val="single" w:color="auto" w:sz="4" w:space="0"/>
              <w:right w:val="single" w:color="auto" w:sz="4" w:space="0"/>
            </w:tcBorders>
          </w:tcPr>
          <w:p w14:paraId="17B80334">
            <w:pPr>
              <w:pStyle w:val="68"/>
            </w:pPr>
          </w:p>
        </w:tc>
        <w:tc>
          <w:tcPr>
            <w:tcW w:w="540" w:type="dxa"/>
            <w:tcBorders>
              <w:top w:val="single" w:color="auto" w:sz="4" w:space="0"/>
              <w:left w:val="single" w:color="auto" w:sz="4" w:space="0"/>
              <w:bottom w:val="single" w:color="auto" w:sz="4" w:space="0"/>
              <w:right w:val="single" w:color="auto" w:sz="4" w:space="0"/>
            </w:tcBorders>
          </w:tcPr>
          <w:p w14:paraId="5F6101A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C8BEFC4">
            <w:pPr>
              <w:pStyle w:val="68"/>
              <w:rPr>
                <w:lang w:val="vi-VN"/>
              </w:rPr>
            </w:pPr>
            <w:r>
              <w:rPr>
                <w:lang w:val="vi-VN"/>
              </w:rPr>
              <w:t>Phí vận chuyển</w:t>
            </w:r>
          </w:p>
        </w:tc>
      </w:tr>
      <w:tr w14:paraId="5AB7AD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8F4BCB5">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1C2C13C">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45023401">
            <w:pPr>
              <w:pStyle w:val="68"/>
            </w:pPr>
          </w:p>
        </w:tc>
        <w:tc>
          <w:tcPr>
            <w:tcW w:w="450" w:type="dxa"/>
            <w:tcBorders>
              <w:top w:val="single" w:color="auto" w:sz="4" w:space="0"/>
              <w:left w:val="single" w:color="auto" w:sz="4" w:space="0"/>
              <w:bottom w:val="single" w:color="auto" w:sz="4" w:space="0"/>
              <w:right w:val="single" w:color="auto" w:sz="4" w:space="0"/>
            </w:tcBorders>
          </w:tcPr>
          <w:p w14:paraId="3A0EC1B9">
            <w:pPr>
              <w:pStyle w:val="68"/>
            </w:pPr>
          </w:p>
        </w:tc>
        <w:tc>
          <w:tcPr>
            <w:tcW w:w="540" w:type="dxa"/>
            <w:tcBorders>
              <w:top w:val="single" w:color="auto" w:sz="4" w:space="0"/>
              <w:left w:val="single" w:color="auto" w:sz="4" w:space="0"/>
              <w:bottom w:val="single" w:color="auto" w:sz="4" w:space="0"/>
              <w:right w:val="single" w:color="auto" w:sz="4" w:space="0"/>
            </w:tcBorders>
          </w:tcPr>
          <w:p w14:paraId="1D0349C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20826B8">
            <w:pPr>
              <w:pStyle w:val="68"/>
              <w:rPr>
                <w:lang w:val="vi-VN"/>
              </w:rPr>
            </w:pPr>
            <w:r>
              <w:rPr>
                <w:lang w:val="vi-VN"/>
              </w:rPr>
              <w:t>Ghi chú đơn hàng</w:t>
            </w:r>
          </w:p>
        </w:tc>
      </w:tr>
      <w:tr w14:paraId="2343ECD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8190249">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59EEFE97">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5BA9FD70">
            <w:pPr>
              <w:pStyle w:val="68"/>
            </w:pPr>
          </w:p>
        </w:tc>
        <w:tc>
          <w:tcPr>
            <w:tcW w:w="450" w:type="dxa"/>
            <w:tcBorders>
              <w:top w:val="single" w:color="auto" w:sz="4" w:space="0"/>
              <w:left w:val="single" w:color="auto" w:sz="4" w:space="0"/>
              <w:bottom w:val="single" w:color="auto" w:sz="4" w:space="0"/>
              <w:right w:val="single" w:color="auto" w:sz="4" w:space="0"/>
            </w:tcBorders>
          </w:tcPr>
          <w:p w14:paraId="11FFA219">
            <w:pPr>
              <w:pStyle w:val="68"/>
            </w:pPr>
          </w:p>
        </w:tc>
        <w:tc>
          <w:tcPr>
            <w:tcW w:w="540" w:type="dxa"/>
            <w:tcBorders>
              <w:top w:val="single" w:color="auto" w:sz="4" w:space="0"/>
              <w:left w:val="single" w:color="auto" w:sz="4" w:space="0"/>
              <w:bottom w:val="single" w:color="auto" w:sz="4" w:space="0"/>
              <w:right w:val="single" w:color="auto" w:sz="4" w:space="0"/>
            </w:tcBorders>
          </w:tcPr>
          <w:p w14:paraId="7A908116">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E46A51D">
            <w:pPr>
              <w:pStyle w:val="68"/>
              <w:rPr>
                <w:lang w:val="vi-VN"/>
              </w:rPr>
            </w:pPr>
            <w:r>
              <w:rPr>
                <w:lang w:val="vi-VN"/>
              </w:rPr>
              <w:t>Trạng thái đơn hàng(mới hay cũ)</w:t>
            </w:r>
          </w:p>
        </w:tc>
      </w:tr>
      <w:tr w14:paraId="2A43969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EAF097">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602DC604">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414A605">
            <w:pPr>
              <w:pStyle w:val="68"/>
            </w:pPr>
          </w:p>
        </w:tc>
        <w:tc>
          <w:tcPr>
            <w:tcW w:w="450" w:type="dxa"/>
            <w:tcBorders>
              <w:top w:val="single" w:color="auto" w:sz="4" w:space="0"/>
              <w:left w:val="single" w:color="auto" w:sz="4" w:space="0"/>
              <w:bottom w:val="single" w:color="auto" w:sz="4" w:space="0"/>
              <w:right w:val="single" w:color="auto" w:sz="4" w:space="0"/>
            </w:tcBorders>
          </w:tcPr>
          <w:p w14:paraId="720D9725">
            <w:pPr>
              <w:pStyle w:val="68"/>
            </w:pPr>
          </w:p>
        </w:tc>
        <w:tc>
          <w:tcPr>
            <w:tcW w:w="540" w:type="dxa"/>
            <w:tcBorders>
              <w:top w:val="single" w:color="auto" w:sz="4" w:space="0"/>
              <w:left w:val="single" w:color="auto" w:sz="4" w:space="0"/>
              <w:bottom w:val="single" w:color="auto" w:sz="4" w:space="0"/>
              <w:right w:val="single" w:color="auto" w:sz="4" w:space="0"/>
            </w:tcBorders>
          </w:tcPr>
          <w:p w14:paraId="493B362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3CE8E70">
            <w:pPr>
              <w:pStyle w:val="68"/>
              <w:rPr>
                <w:lang w:val="vi-VN"/>
              </w:rPr>
            </w:pPr>
            <w:r>
              <w:rPr>
                <w:lang w:val="vi-VN"/>
              </w:rPr>
              <w:t>Phương thức thanh toán(online hay offline)</w:t>
            </w:r>
          </w:p>
        </w:tc>
      </w:tr>
      <w:tr w14:paraId="6017DD7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230D8D0">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2C1E09E4">
            <w:pPr>
              <w:pStyle w:val="68"/>
              <w:rPr>
                <w:lang w:val="vi-VN"/>
              </w:rPr>
            </w:pPr>
            <w:r>
              <w:rPr>
                <w:rFonts w:hint="default"/>
                <w:lang w:val="en-US"/>
              </w:rPr>
              <w:t>u</w:t>
            </w:r>
            <w:r>
              <w:t xml:space="preserve">nique </w:t>
            </w:r>
            <w:r>
              <w:rPr>
                <w:rFonts w:hint="default"/>
                <w:lang w:val="en-US"/>
              </w:rPr>
              <w:t>i</w:t>
            </w:r>
            <w:r>
              <w:t>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BE2DA1E">
            <w:pPr>
              <w:pStyle w:val="68"/>
            </w:pPr>
          </w:p>
        </w:tc>
        <w:tc>
          <w:tcPr>
            <w:tcW w:w="450" w:type="dxa"/>
            <w:tcBorders>
              <w:top w:val="single" w:color="auto" w:sz="4" w:space="0"/>
              <w:left w:val="single" w:color="auto" w:sz="4" w:space="0"/>
              <w:bottom w:val="single" w:color="auto" w:sz="4" w:space="0"/>
              <w:right w:val="single" w:color="auto" w:sz="4" w:space="0"/>
            </w:tcBorders>
          </w:tcPr>
          <w:p w14:paraId="50228B32">
            <w:pPr>
              <w:pStyle w:val="68"/>
            </w:pPr>
          </w:p>
        </w:tc>
        <w:tc>
          <w:tcPr>
            <w:tcW w:w="540" w:type="dxa"/>
            <w:tcBorders>
              <w:top w:val="single" w:color="auto" w:sz="4" w:space="0"/>
              <w:left w:val="single" w:color="auto" w:sz="4" w:space="0"/>
              <w:bottom w:val="single" w:color="auto" w:sz="4" w:space="0"/>
              <w:right w:val="single" w:color="auto" w:sz="4" w:space="0"/>
            </w:tcBorders>
          </w:tcPr>
          <w:p w14:paraId="6F786059">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32FB12">
            <w:pPr>
              <w:pStyle w:val="68"/>
              <w:rPr>
                <w:lang w:val="vi-VN"/>
              </w:rPr>
            </w:pPr>
            <w:r>
              <w:rPr>
                <w:lang w:val="vi-VN"/>
              </w:rPr>
              <w:t>Mã người dùng khi đăng nhập</w:t>
            </w:r>
          </w:p>
        </w:tc>
      </w:tr>
    </w:tbl>
    <w:p w14:paraId="1B804B7A">
      <w:pPr>
        <w:pStyle w:val="64"/>
        <w:numPr>
          <w:ilvl w:val="0"/>
          <w:numId w:val="0"/>
        </w:numPr>
        <w:ind w:left="284"/>
      </w:pPr>
    </w:p>
    <w:p w14:paraId="5036C5BE">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DEACCA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8641339">
            <w:pPr>
              <w:pStyle w:val="68"/>
              <w:rPr>
                <w:lang w:val="vi-VN"/>
              </w:rPr>
            </w:pPr>
            <w:r>
              <w:rPr>
                <w:b/>
              </w:rPr>
              <w:t xml:space="preserve">Mô tả:  </w:t>
            </w:r>
            <w:r>
              <w:t xml:space="preserve">Bảng  </w:t>
            </w:r>
            <w:r>
              <w:rPr>
                <w:lang w:val="vi-VN"/>
              </w:rPr>
              <w:t>TOTALREVENUES lưu trữ doanh thu hàng tháng của cửa hàng</w:t>
            </w:r>
          </w:p>
        </w:tc>
      </w:tr>
      <w:tr w14:paraId="37552F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569FF5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4D9FBD1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2E518D1B">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A8BD5A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DEA4673">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01C5864">
            <w:pPr>
              <w:pStyle w:val="68"/>
              <w:rPr>
                <w:b/>
              </w:rPr>
            </w:pPr>
            <w:r>
              <w:rPr>
                <w:b/>
              </w:rPr>
              <w:t>Diễn giải</w:t>
            </w:r>
          </w:p>
        </w:tc>
      </w:tr>
      <w:tr w14:paraId="6033644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75D25EC">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109BD12">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3FFEB7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16EB1D5">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4FE796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6C2E935">
            <w:pPr>
              <w:pStyle w:val="68"/>
              <w:rPr>
                <w:lang w:val="vi-VN"/>
              </w:rPr>
            </w:pPr>
            <w:r>
              <w:rPr>
                <w:lang w:val="vi-VN"/>
              </w:rPr>
              <w:t>Mã doanh thu</w:t>
            </w:r>
          </w:p>
        </w:tc>
      </w:tr>
      <w:tr w14:paraId="075652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68FDFB4">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0C0CEDCF">
            <w:pPr>
              <w:pStyle w:val="68"/>
              <w:rPr>
                <w:rFonts w:hint="default"/>
                <w:lang w:val="en-US"/>
              </w:rPr>
            </w:pPr>
            <w:r>
              <w:rPr>
                <w:rFonts w:hint="default"/>
                <w:lang w:val="en-US"/>
              </w:rPr>
              <w:t>datetime</w:t>
            </w:r>
          </w:p>
        </w:tc>
        <w:tc>
          <w:tcPr>
            <w:tcW w:w="469" w:type="dxa"/>
            <w:tcBorders>
              <w:top w:val="single" w:color="auto" w:sz="4" w:space="0"/>
              <w:left w:val="single" w:color="auto" w:sz="4" w:space="0"/>
              <w:bottom w:val="single" w:color="auto" w:sz="4" w:space="0"/>
              <w:right w:val="single" w:color="auto" w:sz="4" w:space="0"/>
            </w:tcBorders>
          </w:tcPr>
          <w:p w14:paraId="2B77FF1C">
            <w:pPr>
              <w:pStyle w:val="68"/>
            </w:pPr>
          </w:p>
        </w:tc>
        <w:tc>
          <w:tcPr>
            <w:tcW w:w="450" w:type="dxa"/>
            <w:tcBorders>
              <w:top w:val="single" w:color="auto" w:sz="4" w:space="0"/>
              <w:left w:val="single" w:color="auto" w:sz="4" w:space="0"/>
              <w:bottom w:val="single" w:color="auto" w:sz="4" w:space="0"/>
              <w:right w:val="single" w:color="auto" w:sz="4" w:space="0"/>
            </w:tcBorders>
          </w:tcPr>
          <w:p w14:paraId="5061FBBC">
            <w:pPr>
              <w:pStyle w:val="68"/>
            </w:pPr>
          </w:p>
        </w:tc>
        <w:tc>
          <w:tcPr>
            <w:tcW w:w="540" w:type="dxa"/>
            <w:tcBorders>
              <w:top w:val="single" w:color="auto" w:sz="4" w:space="0"/>
              <w:left w:val="single" w:color="auto" w:sz="4" w:space="0"/>
              <w:bottom w:val="single" w:color="auto" w:sz="4" w:space="0"/>
              <w:right w:val="single" w:color="auto" w:sz="4" w:space="0"/>
            </w:tcBorders>
          </w:tcPr>
          <w:p w14:paraId="2154D73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E6145B">
            <w:pPr>
              <w:pStyle w:val="68"/>
              <w:rPr>
                <w:lang w:val="vi-VN"/>
              </w:rPr>
            </w:pPr>
            <w:r>
              <w:rPr>
                <w:lang w:val="vi-VN"/>
              </w:rPr>
              <w:t>Thời gian của doanh thu</w:t>
            </w:r>
          </w:p>
        </w:tc>
      </w:tr>
      <w:tr w14:paraId="0D7748D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197BE92">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1FEAB797">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04926712">
            <w:pPr>
              <w:pStyle w:val="68"/>
            </w:pPr>
          </w:p>
        </w:tc>
        <w:tc>
          <w:tcPr>
            <w:tcW w:w="450" w:type="dxa"/>
            <w:tcBorders>
              <w:top w:val="single" w:color="auto" w:sz="4" w:space="0"/>
              <w:left w:val="single" w:color="auto" w:sz="4" w:space="0"/>
              <w:bottom w:val="single" w:color="auto" w:sz="4" w:space="0"/>
              <w:right w:val="single" w:color="auto" w:sz="4" w:space="0"/>
            </w:tcBorders>
          </w:tcPr>
          <w:p w14:paraId="1D4AF88E">
            <w:pPr>
              <w:pStyle w:val="68"/>
            </w:pPr>
          </w:p>
        </w:tc>
        <w:tc>
          <w:tcPr>
            <w:tcW w:w="540" w:type="dxa"/>
            <w:tcBorders>
              <w:top w:val="single" w:color="auto" w:sz="4" w:space="0"/>
              <w:left w:val="single" w:color="auto" w:sz="4" w:space="0"/>
              <w:bottom w:val="single" w:color="auto" w:sz="4" w:space="0"/>
              <w:right w:val="single" w:color="auto" w:sz="4" w:space="0"/>
            </w:tcBorders>
          </w:tcPr>
          <w:p w14:paraId="5ABDAE7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3F02ABEA">
            <w:pPr>
              <w:pStyle w:val="68"/>
              <w:rPr>
                <w:lang w:val="vi-VN"/>
              </w:rPr>
            </w:pPr>
            <w:r>
              <w:rPr>
                <w:lang w:val="vi-VN"/>
              </w:rPr>
              <w:t>Số lượt người mua</w:t>
            </w:r>
          </w:p>
        </w:tc>
      </w:tr>
      <w:tr w14:paraId="48D8652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1E996D4">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6BE93A25">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95B557B">
            <w:pPr>
              <w:pStyle w:val="68"/>
            </w:pPr>
          </w:p>
        </w:tc>
        <w:tc>
          <w:tcPr>
            <w:tcW w:w="450" w:type="dxa"/>
            <w:tcBorders>
              <w:top w:val="single" w:color="auto" w:sz="4" w:space="0"/>
              <w:left w:val="single" w:color="auto" w:sz="4" w:space="0"/>
              <w:bottom w:val="single" w:color="auto" w:sz="4" w:space="0"/>
              <w:right w:val="single" w:color="auto" w:sz="4" w:space="0"/>
            </w:tcBorders>
          </w:tcPr>
          <w:p w14:paraId="61D9B2C5">
            <w:pPr>
              <w:pStyle w:val="68"/>
            </w:pPr>
          </w:p>
        </w:tc>
        <w:tc>
          <w:tcPr>
            <w:tcW w:w="540" w:type="dxa"/>
            <w:tcBorders>
              <w:top w:val="single" w:color="auto" w:sz="4" w:space="0"/>
              <w:left w:val="single" w:color="auto" w:sz="4" w:space="0"/>
              <w:bottom w:val="single" w:color="auto" w:sz="4" w:space="0"/>
              <w:right w:val="single" w:color="auto" w:sz="4" w:space="0"/>
            </w:tcBorders>
          </w:tcPr>
          <w:p w14:paraId="6A474FB6">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B178A7">
            <w:pPr>
              <w:pStyle w:val="68"/>
              <w:rPr>
                <w:lang w:val="vi-VN"/>
              </w:rPr>
            </w:pPr>
            <w:r>
              <w:rPr>
                <w:lang w:val="vi-VN"/>
              </w:rPr>
              <w:t>Tổng doanh thu</w:t>
            </w:r>
          </w:p>
        </w:tc>
      </w:tr>
    </w:tbl>
    <w:p w14:paraId="2E37C116">
      <w:pPr>
        <w:pStyle w:val="4"/>
        <w:ind w:left="0" w:leftChars="0" w:firstLine="0" w:firstLineChars="0"/>
      </w:pPr>
    </w:p>
    <w:p w14:paraId="550BF215">
      <w:pPr>
        <w:pStyle w:val="5"/>
        <w:ind w:left="720"/>
        <w:rPr>
          <w:lang w:val="vi-VN"/>
        </w:rPr>
      </w:pPr>
      <w:r>
        <w:t>Mô tả các ràng buộc dữ liệu</w:t>
      </w:r>
      <w:r>
        <w:rPr>
          <w:lang w:val="vi-VN"/>
        </w:rPr>
        <w:t xml:space="preserve"> </w:t>
      </w:r>
    </w:p>
    <w:p w14:paraId="4653045E">
      <w:pPr>
        <w:pStyle w:val="4"/>
        <w:rPr>
          <w:lang w:val="vi-VN"/>
        </w:rPr>
      </w:pPr>
      <w:r>
        <w:rPr>
          <w:lang w:val="vi-VN"/>
        </w:rPr>
        <w:t>(</w:t>
      </w:r>
      <w:r>
        <w:rPr>
          <w:i/>
          <w:iCs/>
          <w:lang w:val="vi-VN"/>
        </w:rPr>
        <w:t>Bao gồm cả ràng buộc nghiệp vụ và ràng buộc kiểu dữ liệu, ràng buộc giá trị,..</w:t>
      </w:r>
      <w:r>
        <w:rPr>
          <w:lang w:val="vi-VN"/>
        </w:rPr>
        <w:t>)</w:t>
      </w:r>
    </w:p>
    <w:p w14:paraId="79DB63D6">
      <w:pPr>
        <w:pStyle w:val="78"/>
      </w:pPr>
      <w:r>
        <w:t>Mô tả ràng buộc RBTK</w:t>
      </w:r>
      <w:r>
        <w:rPr>
          <w:vertAlign w:val="subscript"/>
        </w:rPr>
        <w:t>1</w:t>
      </w:r>
      <w:r>
        <w:t xml:space="preserve"> (có thể bằng ngôn ngữ tự nhiên)</w:t>
      </w:r>
    </w:p>
    <w:p w14:paraId="7091F2D7">
      <w:pPr>
        <w:pStyle w:val="78"/>
      </w:pPr>
      <w:r>
        <w:t>Mô tả ràng buộc RBTK</w:t>
      </w:r>
      <w:r>
        <w:rPr>
          <w:vertAlign w:val="subscript"/>
        </w:rPr>
        <w:t>2</w:t>
      </w:r>
    </w:p>
    <w:p w14:paraId="7D8E2349">
      <w:pPr>
        <w:pStyle w:val="78"/>
        <w:jc w:val="left"/>
        <w:sectPr>
          <w:pgSz w:w="11907" w:h="16840"/>
          <w:pgMar w:top="1985" w:right="1418" w:bottom="1701" w:left="1418" w:header="1134" w:footer="709" w:gutter="0"/>
          <w:cols w:space="708" w:num="1"/>
          <w:titlePg/>
          <w:docGrid w:linePitch="360" w:charSpace="0"/>
        </w:sectPr>
      </w:pPr>
      <w:r>
        <w:rPr>
          <w:lang w:val="vi-VN"/>
        </w:rPr>
        <w:t xml:space="preserve">Thuộc tính </w:t>
      </w:r>
      <w:r>
        <w:t xml:space="preserve"> </w:t>
      </w:r>
      <w:r>
        <w:rPr>
          <w:lang w:val="vi-VN"/>
        </w:rPr>
        <w:t xml:space="preserve"> “namsinh” trong bảng NhânVien phải có giá trị = năm hiện hành – namsinh &gt;=18</w:t>
      </w:r>
    </w:p>
    <w:p w14:paraId="5C823736">
      <w:pPr>
        <w:pStyle w:val="2"/>
      </w:pPr>
      <w:bookmarkStart w:id="18" w:name="_Toc90029274"/>
      <w:r>
        <w:t xml:space="preserve">Thiết kế cho chức năng </w:t>
      </w:r>
      <w:r>
        <w:rPr>
          <w:rStyle w:val="16"/>
          <w:rFonts w:cs="Times New Roman"/>
          <w:b w:val="0"/>
          <w:bCs w:val="0"/>
          <w:kern w:val="0"/>
        </w:rPr>
        <w:commentReference w:id="0"/>
      </w:r>
      <w:bookmarkEnd w:id="18"/>
      <w:r>
        <w:t xml:space="preserve"> </w:t>
      </w:r>
    </w:p>
    <w:p w14:paraId="0A8CEC63">
      <w:pPr>
        <w:pStyle w:val="3"/>
      </w:pPr>
      <w:bookmarkStart w:id="19" w:name="_Toc90029275"/>
      <w:r>
        <w:t xml:space="preserve">Sơ đồ chức năng </w:t>
      </w:r>
      <w:bookmarkEnd w:id="19"/>
      <w:r>
        <w:rPr>
          <w:rFonts w:hint="default"/>
          <w:lang w:val="en-US"/>
        </w:rPr>
        <w:t>Quản lý sản phẩm</w:t>
      </w:r>
    </w:p>
    <w:p w14:paraId="5B55364E">
      <w:pPr>
        <w:pStyle w:val="4"/>
      </w:pPr>
    </w:p>
    <w:p w14:paraId="6F112BD8">
      <w:pPr>
        <w:pStyle w:val="4"/>
      </w:pPr>
    </w:p>
    <w:p w14:paraId="00CBF1B0">
      <w:pPr>
        <w:pStyle w:val="3"/>
      </w:pPr>
      <w:bookmarkStart w:id="20" w:name="_Toc90029276"/>
      <w:r>
        <w:t>Sơ đồ use-case chức năng 1</w:t>
      </w:r>
      <w:bookmarkEnd w:id="20"/>
    </w:p>
    <w:p w14:paraId="2B0395ED">
      <w:pPr>
        <w:pStyle w:val="55"/>
      </w:pPr>
      <w:r>
        <w:drawing>
          <wp:inline distT="0" distB="0" distL="114300" distR="114300">
            <wp:extent cx="5758815" cy="3088640"/>
            <wp:effectExtent l="0" t="0" r="190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58815" cy="3088640"/>
                    </a:xfrm>
                    <a:prstGeom prst="rect">
                      <a:avLst/>
                    </a:prstGeom>
                    <a:noFill/>
                    <a:ln>
                      <a:noFill/>
                    </a:ln>
                  </pic:spPr>
                </pic:pic>
              </a:graphicData>
            </a:graphic>
          </wp:inline>
        </w:drawing>
      </w:r>
    </w:p>
    <w:p w14:paraId="3BAFE4E9">
      <w:pPr>
        <w:pStyle w:val="15"/>
        <w:rPr>
          <w:i/>
        </w:rPr>
      </w:pPr>
      <w:bookmarkStart w:id="21" w:name="_Toc401217058"/>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Use case của quy trình </w:t>
      </w:r>
      <w:bookmarkEnd w:id="21"/>
      <w:r>
        <w:t xml:space="preserve">Quản lý </w:t>
      </w:r>
      <w:r>
        <w:rPr>
          <w:rFonts w:hint="default"/>
          <w:lang w:val="en-US"/>
        </w:rPr>
        <w:t>Sản Phẩm</w:t>
      </w:r>
      <w:bookmarkStart w:id="22" w:name="_Toc401217061"/>
    </w:p>
    <w:p w14:paraId="65ED8D78">
      <w:pPr>
        <w:pStyle w:val="4"/>
        <w:jc w:val="center"/>
      </w:pPr>
      <w:r>
        <w:rPr>
          <w:i/>
        </w:rPr>
        <w:br w:type="page"/>
      </w: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0C540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55911BA">
            <w:pPr>
              <w:pStyle w:val="68"/>
            </w:pPr>
            <w:r>
              <w:br w:type="page"/>
            </w:r>
            <w:r>
              <w:t>Tên Use case</w:t>
            </w:r>
          </w:p>
        </w:tc>
        <w:tc>
          <w:tcPr>
            <w:tcW w:w="6618" w:type="dxa"/>
          </w:tcPr>
          <w:p w14:paraId="250A044F">
            <w:pPr>
              <w:pStyle w:val="68"/>
              <w:rPr>
                <w:rFonts w:hint="default"/>
                <w:lang w:val="en-US"/>
              </w:rPr>
            </w:pPr>
            <w:r>
              <w:t xml:space="preserve">Quản lý </w:t>
            </w:r>
            <w:r>
              <w:rPr>
                <w:rFonts w:hint="default"/>
                <w:lang w:val="en-US"/>
              </w:rPr>
              <w:t>Sản Phẩm</w:t>
            </w:r>
          </w:p>
        </w:tc>
      </w:tr>
      <w:tr w14:paraId="076D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ECC04B1">
            <w:pPr>
              <w:pStyle w:val="68"/>
            </w:pPr>
            <w:r>
              <w:t>Actor</w:t>
            </w:r>
          </w:p>
        </w:tc>
        <w:tc>
          <w:tcPr>
            <w:tcW w:w="6618" w:type="dxa"/>
          </w:tcPr>
          <w:p w14:paraId="43DCC48E">
            <w:pPr>
              <w:pStyle w:val="68"/>
              <w:rPr>
                <w:rFonts w:hint="default"/>
                <w:lang w:val="en-US"/>
              </w:rPr>
            </w:pPr>
            <w:r>
              <w:rPr>
                <w:rFonts w:hint="default"/>
                <w:lang w:val="en-US"/>
              </w:rPr>
              <w:t xml:space="preserve">Chủ cửa hàng </w:t>
            </w:r>
          </w:p>
        </w:tc>
      </w:tr>
      <w:tr w14:paraId="74C8F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87BA7E3">
            <w:pPr>
              <w:pStyle w:val="68"/>
            </w:pPr>
            <w:r>
              <w:t>Mô tả</w:t>
            </w:r>
          </w:p>
        </w:tc>
        <w:tc>
          <w:tcPr>
            <w:tcW w:w="6618" w:type="dxa"/>
          </w:tcPr>
          <w:p w14:paraId="0AE45622">
            <w:pPr>
              <w:pStyle w:val="68"/>
            </w:pPr>
            <w:r>
              <w:rPr>
                <w:rFonts w:hint="default"/>
                <w:lang w:val="en-US"/>
              </w:rPr>
              <w:t xml:space="preserve">Chủ cửa hàng </w:t>
            </w:r>
            <w:r>
              <w:t xml:space="preserve"> xem thông tin các </w:t>
            </w:r>
            <w:r>
              <w:rPr>
                <w:rFonts w:hint="default"/>
                <w:lang w:val="en-US"/>
              </w:rPr>
              <w:t>sản phẩm</w:t>
            </w:r>
            <w:r>
              <w:t xml:space="preserve"> trong </w:t>
            </w:r>
            <w:r>
              <w:rPr>
                <w:rFonts w:hint="default"/>
                <w:lang w:val="en-US"/>
              </w:rPr>
              <w:t>cửa hàng</w:t>
            </w:r>
            <w:r>
              <w:t xml:space="preserve"> và thực hiện các chức năng: Thêm, Xóa, Sửa </w:t>
            </w:r>
            <w:r>
              <w:rPr>
                <w:rFonts w:hint="default"/>
                <w:lang w:val="en-US"/>
              </w:rPr>
              <w:t>sản phẩm</w:t>
            </w:r>
            <w:r>
              <w:t>.</w:t>
            </w:r>
          </w:p>
        </w:tc>
      </w:tr>
      <w:tr w14:paraId="69CDF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DF86DCB">
            <w:pPr>
              <w:pStyle w:val="68"/>
            </w:pPr>
            <w:r>
              <w:t>Pre-conditions</w:t>
            </w:r>
          </w:p>
        </w:tc>
        <w:tc>
          <w:tcPr>
            <w:tcW w:w="6618" w:type="dxa"/>
          </w:tcPr>
          <w:p w14:paraId="1E98DFC9">
            <w:pPr>
              <w:pStyle w:val="68"/>
              <w:rPr>
                <w:rFonts w:hint="default"/>
                <w:lang w:val="en-US"/>
              </w:rPr>
            </w:pPr>
            <w:r>
              <w:rPr>
                <w:rFonts w:hint="default"/>
                <w:lang w:val="en-US"/>
              </w:rPr>
              <w:t>Đăng nhập tài khoản</w:t>
            </w:r>
          </w:p>
        </w:tc>
      </w:tr>
      <w:tr w14:paraId="5AB05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C80ACE6">
            <w:pPr>
              <w:pStyle w:val="68"/>
            </w:pPr>
            <w:r>
              <w:t>Post-conditions</w:t>
            </w:r>
          </w:p>
        </w:tc>
        <w:tc>
          <w:tcPr>
            <w:tcW w:w="6618" w:type="dxa"/>
          </w:tcPr>
          <w:p w14:paraId="0F75C7C7">
            <w:pPr>
              <w:pStyle w:val="68"/>
              <w:rPr>
                <w:rFonts w:hint="default"/>
                <w:lang w:val="en-US"/>
              </w:rPr>
            </w:pPr>
            <w:r>
              <w:t>Success:</w:t>
            </w:r>
            <w:r>
              <w:rPr>
                <w:rFonts w:hint="default"/>
                <w:lang w:val="en-US"/>
              </w:rPr>
              <w:t xml:space="preserve"> Quyền Admin.</w:t>
            </w:r>
          </w:p>
          <w:p w14:paraId="347DD710">
            <w:pPr>
              <w:pStyle w:val="68"/>
              <w:rPr>
                <w:rFonts w:hint="default"/>
                <w:lang w:val="en-US"/>
              </w:rPr>
            </w:pPr>
            <w:r>
              <w:t>Fail:</w:t>
            </w:r>
            <w:r>
              <w:rPr>
                <w:rFonts w:hint="default"/>
                <w:lang w:val="en-US"/>
              </w:rPr>
              <w:t xml:space="preserve">Quyền User </w:t>
            </w:r>
          </w:p>
        </w:tc>
      </w:tr>
      <w:tr w14:paraId="30D8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AD4A75E">
            <w:pPr>
              <w:pStyle w:val="68"/>
            </w:pPr>
            <w:r>
              <w:t>Luồng sự kiện chính</w:t>
            </w:r>
          </w:p>
        </w:tc>
        <w:tc>
          <w:tcPr>
            <w:tcW w:w="6618" w:type="dxa"/>
          </w:tcPr>
          <w:p w14:paraId="0B25887C">
            <w:pPr>
              <w:pStyle w:val="68"/>
            </w:pPr>
            <w:bookmarkStart w:id="23" w:name="_Toc273689036"/>
            <w:bookmarkStart w:id="24" w:name="_Toc273689112"/>
            <w:r>
              <w:t xml:space="preserve">Actor chọn chức năng Quản lý </w:t>
            </w:r>
            <w:r>
              <w:rPr>
                <w:rFonts w:hint="default"/>
                <w:lang w:val="en-US"/>
              </w:rPr>
              <w:t>Sản Phẩm</w:t>
            </w:r>
            <w:r>
              <w:t>.</w:t>
            </w:r>
            <w:bookmarkEnd w:id="23"/>
            <w:bookmarkEnd w:id="24"/>
          </w:p>
          <w:p w14:paraId="39F1AD87">
            <w:pPr>
              <w:pStyle w:val="68"/>
            </w:pPr>
            <w:bookmarkStart w:id="25" w:name="_Toc273689113"/>
            <w:bookmarkStart w:id="26" w:name="_Toc273689037"/>
            <w:r>
              <w:t xml:space="preserve">Hệ thống hiển thị màn hình Quản lý </w:t>
            </w:r>
            <w:r>
              <w:rPr>
                <w:rFonts w:hint="default"/>
                <w:lang w:val="en-US"/>
              </w:rPr>
              <w:t>Sản Phẩm</w:t>
            </w:r>
            <w:r>
              <w:t>.</w:t>
            </w:r>
            <w:bookmarkEnd w:id="25"/>
            <w:bookmarkEnd w:id="26"/>
          </w:p>
          <w:p w14:paraId="079ADB87">
            <w:pPr>
              <w:pStyle w:val="68"/>
              <w:rPr>
                <w:rFonts w:hint="default"/>
                <w:lang w:val="en-US"/>
              </w:rPr>
            </w:pPr>
            <w:bookmarkStart w:id="27" w:name="_Toc273689038"/>
            <w:bookmarkStart w:id="28" w:name="_Toc273689114"/>
            <w:r>
              <w:t xml:space="preserve">Extend Use Case </w:t>
            </w:r>
            <w:bookmarkEnd w:id="27"/>
            <w:bookmarkEnd w:id="28"/>
            <w:r>
              <w:rPr>
                <w:rFonts w:hint="default"/>
                <w:lang w:val="en-US"/>
              </w:rPr>
              <w:t>Xóa Sản Phẩm</w:t>
            </w:r>
          </w:p>
          <w:p w14:paraId="5AE48875">
            <w:pPr>
              <w:pStyle w:val="68"/>
              <w:rPr>
                <w:rFonts w:hint="default"/>
                <w:lang w:val="en-US"/>
              </w:rPr>
            </w:pPr>
            <w:bookmarkStart w:id="29" w:name="_Toc273689039"/>
            <w:bookmarkStart w:id="30" w:name="_Toc273689115"/>
            <w:r>
              <w:t xml:space="preserve">Extend Use Case </w:t>
            </w:r>
            <w:bookmarkEnd w:id="29"/>
            <w:bookmarkEnd w:id="30"/>
            <w:r>
              <w:rPr>
                <w:rFonts w:hint="default"/>
                <w:lang w:val="en-US"/>
              </w:rPr>
              <w:t>Sửa Sản Phẩm</w:t>
            </w:r>
          </w:p>
          <w:p w14:paraId="0749AF57">
            <w:pPr>
              <w:pStyle w:val="68"/>
            </w:pPr>
            <w:r>
              <w:t xml:space="preserve">Extend Use Case </w:t>
            </w:r>
            <w:r>
              <w:rPr>
                <w:rFonts w:hint="default"/>
                <w:lang w:val="en-US"/>
              </w:rPr>
              <w:t>Thêm Sản Phẩm</w:t>
            </w:r>
          </w:p>
        </w:tc>
      </w:tr>
      <w:tr w14:paraId="2FDB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63A1F26">
            <w:pPr>
              <w:pStyle w:val="68"/>
            </w:pPr>
            <w:r>
              <w:t>Luồng sự kiện phụ</w:t>
            </w:r>
          </w:p>
        </w:tc>
        <w:tc>
          <w:tcPr>
            <w:tcW w:w="6618" w:type="dxa"/>
          </w:tcPr>
          <w:p w14:paraId="2EC9FD7A">
            <w:pPr>
              <w:pStyle w:val="68"/>
            </w:pPr>
            <w:bookmarkStart w:id="31" w:name="_Toc273689116"/>
            <w:bookmarkStart w:id="32" w:name="_Toc273689040"/>
            <w:r>
              <w:t>Actor nhấn nút Thoát</w:t>
            </w:r>
            <w:bookmarkEnd w:id="31"/>
            <w:bookmarkEnd w:id="32"/>
          </w:p>
          <w:p w14:paraId="160DF0CA">
            <w:pPr>
              <w:pStyle w:val="68"/>
            </w:pPr>
            <w:r>
              <w:t xml:space="preserve">Hệ thống hủy màn hình Quản lý </w:t>
            </w:r>
            <w:r>
              <w:rPr>
                <w:rFonts w:hint="default"/>
                <w:lang w:val="en-US"/>
              </w:rPr>
              <w:t>Sản Phẩm</w:t>
            </w:r>
            <w:r>
              <w:t>.</w:t>
            </w:r>
          </w:p>
        </w:tc>
      </w:tr>
      <w:tr w14:paraId="48A8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D2DBDBA">
            <w:pPr>
              <w:pStyle w:val="68"/>
            </w:pPr>
            <w:r>
              <w:t>&lt;Extend Use Case</w:t>
            </w:r>
          </w:p>
          <w:p w14:paraId="04DDFB8E">
            <w:pPr>
              <w:pStyle w:val="68"/>
            </w:pPr>
            <w:r>
              <w:rPr>
                <w:rFonts w:hint="default"/>
                <w:lang w:val="en-US"/>
              </w:rPr>
              <w:t>Thêm Sản Phẩm</w:t>
            </w:r>
            <w:r>
              <w:t>&gt;</w:t>
            </w:r>
          </w:p>
        </w:tc>
        <w:tc>
          <w:tcPr>
            <w:tcW w:w="6618" w:type="dxa"/>
          </w:tcPr>
          <w:p w14:paraId="3E059884">
            <w:pPr>
              <w:pStyle w:val="68"/>
              <w:rPr>
                <w:rFonts w:hint="default"/>
                <w:lang w:val="en-US"/>
              </w:rPr>
            </w:pPr>
            <w:bookmarkStart w:id="33" w:name="_Toc273689042"/>
            <w:bookmarkStart w:id="34" w:name="_Toc273689118"/>
            <w:r>
              <w:rPr>
                <w:rStyle w:val="33"/>
                <w:rFonts w:hint="default"/>
                <w:b w:val="0"/>
                <w:lang w:val="en-US"/>
              </w:rPr>
              <w:t xml:space="preserve">Thêm Sản Phẩm </w:t>
            </w:r>
            <w:r>
              <w:t xml:space="preserve">Actor nhập thông tin </w:t>
            </w:r>
            <w:bookmarkEnd w:id="33"/>
            <w:bookmarkEnd w:id="34"/>
            <w:bookmarkStart w:id="35" w:name="_Toc273689119"/>
            <w:bookmarkStart w:id="36" w:name="_Toc273689043"/>
            <w:r>
              <w:rPr>
                <w:rFonts w:hint="default"/>
                <w:lang w:val="en-US"/>
              </w:rPr>
              <w:t>sản phẩm</w:t>
            </w:r>
          </w:p>
          <w:p w14:paraId="0AD066E6">
            <w:pPr>
              <w:pStyle w:val="68"/>
            </w:pPr>
            <w:r>
              <w:t>Kiểm tra thông tin không rỗng.</w:t>
            </w:r>
            <w:bookmarkEnd w:id="35"/>
            <w:bookmarkEnd w:id="36"/>
          </w:p>
          <w:p w14:paraId="78083907">
            <w:pPr>
              <w:pStyle w:val="68"/>
            </w:pPr>
            <w:bookmarkStart w:id="37" w:name="_Toc273689044"/>
            <w:bookmarkStart w:id="38" w:name="_Toc273689120"/>
            <w:r>
              <w:t>Actor nhấn nút thêm.</w:t>
            </w:r>
            <w:bookmarkEnd w:id="37"/>
            <w:bookmarkEnd w:id="38"/>
          </w:p>
          <w:p w14:paraId="6E80B993">
            <w:pPr>
              <w:pStyle w:val="68"/>
            </w:pPr>
            <w:bookmarkStart w:id="39" w:name="_Toc273689045"/>
            <w:bookmarkStart w:id="40" w:name="_Toc273689121"/>
            <w:r>
              <w:t>Cập nhật CSDL.</w:t>
            </w:r>
            <w:bookmarkEnd w:id="39"/>
            <w:bookmarkEnd w:id="40"/>
          </w:p>
          <w:p w14:paraId="5B5C3C4E">
            <w:pPr>
              <w:pStyle w:val="68"/>
            </w:pPr>
            <w:bookmarkStart w:id="41" w:name="_Toc273689046"/>
            <w:bookmarkStart w:id="42" w:name="_Toc273689122"/>
            <w:r>
              <w:t>Hiển thị thông tin cập nhật.</w:t>
            </w:r>
            <w:bookmarkEnd w:id="41"/>
            <w:bookmarkEnd w:id="42"/>
          </w:p>
          <w:p w14:paraId="7C825892">
            <w:pPr>
              <w:pStyle w:val="68"/>
            </w:pPr>
            <w:bookmarkStart w:id="43" w:name="_Toc273689047"/>
            <w:bookmarkStart w:id="44" w:name="_Toc273689123"/>
            <w:r>
              <w:t>Actor nhấn nút thoát.</w:t>
            </w:r>
            <w:bookmarkEnd w:id="43"/>
            <w:bookmarkEnd w:id="44"/>
          </w:p>
          <w:p w14:paraId="2F8CC9E2">
            <w:pPr>
              <w:pStyle w:val="68"/>
            </w:pPr>
            <w:bookmarkStart w:id="45" w:name="_Toc273689124"/>
            <w:bookmarkStart w:id="46" w:name="_Toc273689048"/>
            <w:r>
              <w:t xml:space="preserve">Hủy màn hình cập nhật </w:t>
            </w:r>
            <w:r>
              <w:rPr>
                <w:rFonts w:hint="default"/>
                <w:lang w:val="en-US"/>
              </w:rPr>
              <w:t>Sản Phẩm</w:t>
            </w:r>
            <w:r>
              <w:t>.</w:t>
            </w:r>
            <w:bookmarkEnd w:id="45"/>
            <w:bookmarkEnd w:id="46"/>
          </w:p>
          <w:p w14:paraId="4729ABDB">
            <w:pPr>
              <w:pStyle w:val="68"/>
              <w:rPr>
                <w:rStyle w:val="33"/>
                <w:b w:val="0"/>
              </w:rPr>
            </w:pPr>
            <w:bookmarkStart w:id="47" w:name="_Toc273689747"/>
            <w:bookmarkStart w:id="48" w:name="_Toc273689125"/>
            <w:bookmarkStart w:id="49" w:name="_Toc273689811"/>
            <w:bookmarkStart w:id="50" w:name="_Toc273689049"/>
            <w:r>
              <w:rPr>
                <w:rStyle w:val="33"/>
                <w:b w:val="0"/>
              </w:rPr>
              <w:t>Rẽ nhánh 1:</w:t>
            </w:r>
            <w:bookmarkEnd w:id="47"/>
            <w:bookmarkEnd w:id="48"/>
            <w:bookmarkEnd w:id="49"/>
            <w:bookmarkEnd w:id="50"/>
          </w:p>
          <w:p w14:paraId="24B2D8B6">
            <w:pPr>
              <w:pStyle w:val="68"/>
            </w:pPr>
            <w:bookmarkStart w:id="51" w:name="_Toc273689748"/>
            <w:bookmarkStart w:id="52" w:name="_Toc273689050"/>
            <w:bookmarkStart w:id="53" w:name="_Toc273689812"/>
            <w:bookmarkStart w:id="54" w:name="_Toc273689126"/>
            <w:r>
              <w:t>2.1.   Kiểm tra thông tin bị rỗng.</w:t>
            </w:r>
            <w:bookmarkEnd w:id="51"/>
            <w:bookmarkEnd w:id="52"/>
            <w:bookmarkEnd w:id="53"/>
            <w:bookmarkEnd w:id="54"/>
          </w:p>
          <w:p w14:paraId="7C308406">
            <w:pPr>
              <w:pStyle w:val="68"/>
            </w:pPr>
            <w:bookmarkStart w:id="55" w:name="_Toc273689051"/>
            <w:bookmarkStart w:id="56" w:name="_Toc273689127"/>
            <w:bookmarkStart w:id="57" w:name="_Toc273689749"/>
            <w:bookmarkStart w:id="58" w:name="_Toc273689813"/>
            <w:r>
              <w:t>3.1.   Lập lại bước 1 luồng sự kiện chính.</w:t>
            </w:r>
            <w:bookmarkEnd w:id="55"/>
            <w:bookmarkEnd w:id="56"/>
            <w:bookmarkEnd w:id="57"/>
            <w:bookmarkEnd w:id="58"/>
          </w:p>
          <w:p w14:paraId="6C45C613">
            <w:pPr>
              <w:pStyle w:val="68"/>
              <w:rPr>
                <w:rStyle w:val="33"/>
                <w:b w:val="0"/>
              </w:rPr>
            </w:pPr>
            <w:bookmarkStart w:id="59" w:name="_Toc273689128"/>
            <w:bookmarkStart w:id="60" w:name="_Toc273689750"/>
            <w:bookmarkStart w:id="61" w:name="_Toc273689814"/>
            <w:bookmarkStart w:id="62" w:name="_Toc273689052"/>
            <w:r>
              <w:rPr>
                <w:rStyle w:val="33"/>
                <w:b w:val="0"/>
              </w:rPr>
              <w:t>Rẽ nhánh 2:</w:t>
            </w:r>
            <w:bookmarkEnd w:id="59"/>
            <w:bookmarkEnd w:id="60"/>
            <w:bookmarkEnd w:id="61"/>
            <w:bookmarkEnd w:id="62"/>
          </w:p>
          <w:p w14:paraId="4BCCB652">
            <w:pPr>
              <w:pStyle w:val="68"/>
            </w:pPr>
            <w:bookmarkStart w:id="63" w:name="_Toc273689815"/>
            <w:bookmarkStart w:id="64" w:name="_Toc273689053"/>
            <w:bookmarkStart w:id="65" w:name="_Toc273689129"/>
            <w:bookmarkStart w:id="66" w:name="_Toc273689751"/>
            <w:r>
              <w:t>4.1.   Thông tin</w:t>
            </w:r>
            <w:r>
              <w:rPr>
                <w:rFonts w:hint="default"/>
                <w:lang w:val="en-US"/>
              </w:rPr>
              <w:t xml:space="preserve"> (Product_id)</w:t>
            </w:r>
            <w:r>
              <w:t xml:space="preserve"> bị trùng.</w:t>
            </w:r>
            <w:bookmarkEnd w:id="63"/>
            <w:bookmarkEnd w:id="64"/>
            <w:bookmarkEnd w:id="65"/>
            <w:bookmarkEnd w:id="66"/>
          </w:p>
          <w:p w14:paraId="077B4587">
            <w:pPr>
              <w:pStyle w:val="68"/>
            </w:pPr>
            <w:bookmarkStart w:id="67" w:name="_Toc273689752"/>
            <w:bookmarkStart w:id="68" w:name="_Toc273689130"/>
            <w:bookmarkStart w:id="69" w:name="_Toc273689054"/>
            <w:bookmarkStart w:id="70" w:name="_Toc273689816"/>
            <w:r>
              <w:t>5.1.   Lập lại bước 1 luồng sự kiện chính.</w:t>
            </w:r>
            <w:bookmarkEnd w:id="67"/>
            <w:bookmarkEnd w:id="68"/>
            <w:bookmarkEnd w:id="69"/>
            <w:bookmarkEnd w:id="70"/>
          </w:p>
          <w:p w14:paraId="1F270870">
            <w:pPr>
              <w:pStyle w:val="68"/>
              <w:rPr>
                <w:rStyle w:val="33"/>
                <w:b w:val="0"/>
              </w:rPr>
            </w:pPr>
            <w:bookmarkStart w:id="71" w:name="_Toc273689753"/>
            <w:bookmarkStart w:id="72" w:name="_Toc273689131"/>
            <w:bookmarkStart w:id="73" w:name="_Toc273689055"/>
            <w:bookmarkStart w:id="74" w:name="_Toc273689817"/>
            <w:r>
              <w:rPr>
                <w:rStyle w:val="33"/>
                <w:b w:val="0"/>
              </w:rPr>
              <w:t>Rẽ nhánh 3:</w:t>
            </w:r>
            <w:bookmarkEnd w:id="71"/>
            <w:bookmarkEnd w:id="72"/>
            <w:bookmarkEnd w:id="73"/>
            <w:bookmarkEnd w:id="74"/>
          </w:p>
          <w:p w14:paraId="377B7399">
            <w:pPr>
              <w:pStyle w:val="68"/>
            </w:pPr>
            <w:bookmarkStart w:id="75" w:name="_Toc273689754"/>
            <w:bookmarkStart w:id="76" w:name="_Toc273689818"/>
            <w:bookmarkStart w:id="77" w:name="_Toc273689056"/>
            <w:bookmarkStart w:id="78" w:name="_Toc273689132"/>
            <w:r>
              <w:t xml:space="preserve">4.2.   Kiểm tra thông tin </w:t>
            </w:r>
            <w:r>
              <w:rPr>
                <w:rFonts w:hint="default"/>
                <w:lang w:val="en-US"/>
              </w:rPr>
              <w:t>sản phẩm</w:t>
            </w:r>
            <w:r>
              <w:t xml:space="preserve"> hợp lệ.</w:t>
            </w:r>
            <w:bookmarkEnd w:id="75"/>
            <w:bookmarkEnd w:id="76"/>
            <w:bookmarkEnd w:id="77"/>
            <w:bookmarkEnd w:id="78"/>
          </w:p>
          <w:p w14:paraId="160E964B">
            <w:pPr>
              <w:pStyle w:val="68"/>
            </w:pPr>
            <w:bookmarkStart w:id="79" w:name="_Toc273689755"/>
            <w:bookmarkStart w:id="80" w:name="_Toc273689819"/>
            <w:bookmarkStart w:id="81" w:name="_Toc273689133"/>
            <w:bookmarkStart w:id="82" w:name="_Toc273689057"/>
            <w:r>
              <w:t>4.3.   Cập nhật CSDL.</w:t>
            </w:r>
            <w:bookmarkEnd w:id="79"/>
            <w:bookmarkEnd w:id="80"/>
            <w:bookmarkEnd w:id="81"/>
            <w:bookmarkEnd w:id="82"/>
          </w:p>
        </w:tc>
      </w:tr>
      <w:tr w14:paraId="58FC5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C8FB24B">
            <w:pPr>
              <w:pStyle w:val="68"/>
            </w:pPr>
            <w:r>
              <w:t>&lt;Extend Use Case</w:t>
            </w:r>
          </w:p>
          <w:p w14:paraId="7FDD8A30">
            <w:pPr>
              <w:pStyle w:val="68"/>
            </w:pPr>
            <w:r>
              <w:rPr>
                <w:rFonts w:hint="default"/>
                <w:lang w:val="en-US"/>
              </w:rPr>
              <w:t>Sửa Sản Phẩm</w:t>
            </w:r>
            <w:r>
              <w:t>&gt;</w:t>
            </w:r>
          </w:p>
        </w:tc>
        <w:tc>
          <w:tcPr>
            <w:tcW w:w="6618" w:type="dxa"/>
          </w:tcPr>
          <w:p w14:paraId="50EFE2D2">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sản phẩm cần chỉnh sửa.</w:t>
            </w:r>
          </w:p>
          <w:p w14:paraId="7F055160">
            <w:pPr>
              <w:pStyle w:val="68"/>
              <w:rPr>
                <w:rFonts w:hint="default"/>
                <w:lang w:val="en-US"/>
              </w:rPr>
            </w:pPr>
            <w:r>
              <w:rPr>
                <w:rFonts w:hint="default"/>
                <w:lang w:val="en-US"/>
              </w:rPr>
              <w:t>Chỉnh sửa các thông tin trong sản phẩm</w:t>
            </w:r>
          </w:p>
          <w:p w14:paraId="6DF90CB8">
            <w:pPr>
              <w:pStyle w:val="68"/>
            </w:pPr>
            <w:r>
              <w:t>Kiểm tra thông tin không rỗng.</w:t>
            </w:r>
          </w:p>
          <w:p w14:paraId="3BA19806">
            <w:pPr>
              <w:pStyle w:val="68"/>
            </w:pPr>
            <w:r>
              <w:t xml:space="preserve">Actor nhấn nút </w:t>
            </w:r>
            <w:r>
              <w:rPr>
                <w:rFonts w:hint="default"/>
                <w:lang w:val="en-US"/>
              </w:rPr>
              <w:t>sửa</w:t>
            </w:r>
            <w:r>
              <w:t>.</w:t>
            </w:r>
          </w:p>
          <w:p w14:paraId="65C6BF01">
            <w:pPr>
              <w:pStyle w:val="68"/>
            </w:pPr>
            <w:r>
              <w:t>Cập nhật CSDL.</w:t>
            </w:r>
          </w:p>
          <w:p w14:paraId="1498A286">
            <w:pPr>
              <w:pStyle w:val="68"/>
            </w:pPr>
            <w:r>
              <w:t>Hiển thị thông tin cập nhật.</w:t>
            </w:r>
          </w:p>
          <w:p w14:paraId="4A77688A">
            <w:pPr>
              <w:pStyle w:val="68"/>
            </w:pPr>
            <w:r>
              <w:t>Actor nhấn nút thoát.</w:t>
            </w:r>
          </w:p>
          <w:p w14:paraId="24473733">
            <w:pPr>
              <w:pStyle w:val="68"/>
            </w:pPr>
            <w:r>
              <w:t xml:space="preserve">Hủy màn hình cập nhật Quản lý </w:t>
            </w:r>
            <w:r>
              <w:rPr>
                <w:rFonts w:hint="default"/>
                <w:lang w:val="en-US"/>
              </w:rPr>
              <w:t>Sản Phẩm</w:t>
            </w:r>
            <w:r>
              <w:t>.</w:t>
            </w:r>
          </w:p>
          <w:p w14:paraId="2D5B0313">
            <w:pPr>
              <w:pStyle w:val="68"/>
              <w:rPr>
                <w:rStyle w:val="33"/>
                <w:b w:val="0"/>
              </w:rPr>
            </w:pPr>
            <w:r>
              <w:rPr>
                <w:rStyle w:val="33"/>
                <w:b w:val="0"/>
              </w:rPr>
              <w:t>Rẽ nhánh 1:</w:t>
            </w:r>
          </w:p>
          <w:p w14:paraId="045B2AC6">
            <w:pPr>
              <w:pStyle w:val="68"/>
            </w:pPr>
            <w:r>
              <w:t>2.1.   Kiểm tra thông tin bị rỗng.</w:t>
            </w:r>
          </w:p>
          <w:p w14:paraId="556F583A">
            <w:pPr>
              <w:pStyle w:val="68"/>
            </w:pPr>
            <w:r>
              <w:t>3.1.   Lập lại bước 1 luồng sự kiện chính.</w:t>
            </w:r>
          </w:p>
          <w:p w14:paraId="339BED71">
            <w:pPr>
              <w:pStyle w:val="68"/>
              <w:rPr>
                <w:rStyle w:val="33"/>
                <w:b w:val="0"/>
              </w:rPr>
            </w:pPr>
            <w:r>
              <w:rPr>
                <w:rStyle w:val="33"/>
                <w:b w:val="0"/>
              </w:rPr>
              <w:t>Rẽ nhánh 2:</w:t>
            </w:r>
          </w:p>
          <w:p w14:paraId="71CD5330">
            <w:pPr>
              <w:pStyle w:val="68"/>
            </w:pPr>
            <w:r>
              <w:t>4.1.   Thông tin</w:t>
            </w:r>
            <w:r>
              <w:rPr>
                <w:rFonts w:hint="default"/>
                <w:lang w:val="en-US"/>
              </w:rPr>
              <w:t xml:space="preserve"> Product_id</w:t>
            </w:r>
            <w:r>
              <w:t xml:space="preserve"> </w:t>
            </w:r>
            <w:r>
              <w:rPr>
                <w:rFonts w:hint="default"/>
                <w:lang w:val="en-US"/>
              </w:rPr>
              <w:t>không được sửa</w:t>
            </w:r>
            <w:r>
              <w:t>.</w:t>
            </w:r>
          </w:p>
          <w:p w14:paraId="768BFA33">
            <w:pPr>
              <w:pStyle w:val="68"/>
            </w:pPr>
            <w:r>
              <w:t>5.1.   Lập lại bước 1 luồng sự kiện chính.</w:t>
            </w:r>
          </w:p>
          <w:p w14:paraId="1AF9B9B3">
            <w:pPr>
              <w:pStyle w:val="68"/>
              <w:rPr>
                <w:rStyle w:val="33"/>
                <w:b w:val="0"/>
              </w:rPr>
            </w:pPr>
            <w:r>
              <w:rPr>
                <w:rStyle w:val="33"/>
                <w:b w:val="0"/>
              </w:rPr>
              <w:t>Rẽ nhánh 3:</w:t>
            </w:r>
          </w:p>
          <w:p w14:paraId="6A9F8761">
            <w:pPr>
              <w:pStyle w:val="68"/>
            </w:pPr>
            <w:r>
              <w:t xml:space="preserve">4.2.   Kiểm tra thông tin </w:t>
            </w:r>
            <w:r>
              <w:rPr>
                <w:rFonts w:hint="default"/>
                <w:lang w:val="en-US"/>
              </w:rPr>
              <w:t>sản phẩm</w:t>
            </w:r>
            <w:r>
              <w:t xml:space="preserve"> hợp lệ.</w:t>
            </w:r>
          </w:p>
          <w:p w14:paraId="24201B51">
            <w:pPr>
              <w:pStyle w:val="68"/>
              <w:rPr>
                <w:bCs/>
              </w:rPr>
            </w:pPr>
            <w:r>
              <w:t>4.3.   Cập nhật CSDL.</w:t>
            </w:r>
          </w:p>
        </w:tc>
      </w:tr>
      <w:tr w14:paraId="6415D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4D7551C4">
            <w:pPr>
              <w:pStyle w:val="68"/>
            </w:pPr>
            <w:r>
              <w:t>&lt;Extend Use Case</w:t>
            </w:r>
          </w:p>
          <w:p w14:paraId="64C9701C">
            <w:pPr>
              <w:pStyle w:val="68"/>
            </w:pPr>
            <w:r>
              <w:rPr>
                <w:rFonts w:hint="default"/>
                <w:lang w:val="en-US"/>
              </w:rPr>
              <w:t>Xóa Sản Phẩm</w:t>
            </w:r>
            <w:r>
              <w:t>&gt;</w:t>
            </w:r>
          </w:p>
        </w:tc>
        <w:tc>
          <w:tcPr>
            <w:tcW w:w="6618" w:type="dxa"/>
          </w:tcPr>
          <w:p w14:paraId="569BBA8B">
            <w:pPr>
              <w:pStyle w:val="68"/>
              <w:rPr>
                <w:rFonts w:hint="default"/>
                <w:lang w:val="en-US"/>
              </w:rPr>
            </w:pPr>
            <w:r>
              <w:rPr>
                <w:rStyle w:val="33"/>
                <w:rFonts w:hint="default"/>
                <w:b w:val="0"/>
                <w:lang w:val="en-US"/>
              </w:rPr>
              <w:t xml:space="preserve">Xóa Sản Phẩm </w:t>
            </w:r>
            <w:r>
              <w:t xml:space="preserve">Actor </w:t>
            </w:r>
            <w:r>
              <w:rPr>
                <w:rFonts w:hint="default"/>
                <w:lang w:val="en-US"/>
              </w:rPr>
              <w:t>chọn sản phẩm cần xóa.</w:t>
            </w:r>
          </w:p>
          <w:p w14:paraId="424A929C">
            <w:pPr>
              <w:pStyle w:val="68"/>
            </w:pPr>
            <w:r>
              <w:rPr>
                <w:rFonts w:hint="default"/>
                <w:lang w:val="en-US"/>
              </w:rPr>
              <w:t>Trước khi xóa sản phẩm k</w:t>
            </w:r>
            <w:r>
              <w:t>iểm tra thông tin</w:t>
            </w:r>
            <w:r>
              <w:rPr>
                <w:rFonts w:hint="default"/>
                <w:lang w:val="en-US"/>
              </w:rPr>
              <w:t xml:space="preserve"> (loại của sản phẩm và kích thước )có liên quan đến sản phẩm đã chọn </w:t>
            </w:r>
            <w:r>
              <w:t>.</w:t>
            </w:r>
          </w:p>
          <w:p w14:paraId="6F7C6A57">
            <w:pPr>
              <w:pStyle w:val="68"/>
              <w:rPr>
                <w:rFonts w:hint="default"/>
                <w:lang w:val="en-US"/>
              </w:rPr>
            </w:pPr>
            <w:r>
              <w:rPr>
                <w:rFonts w:hint="default"/>
                <w:lang w:val="en-US"/>
              </w:rPr>
              <w:t>Xóa những thông tin liên quan đến sản phẩm(loại của sản phẩm và kích thước ).</w:t>
            </w:r>
          </w:p>
          <w:p w14:paraId="01FEEB9D">
            <w:pPr>
              <w:pStyle w:val="68"/>
            </w:pPr>
            <w:r>
              <w:t xml:space="preserve">Actor nhấn nút </w:t>
            </w:r>
            <w:r>
              <w:rPr>
                <w:rFonts w:hint="default"/>
                <w:lang w:val="en-US"/>
              </w:rPr>
              <w:t>xóa sản phẩm</w:t>
            </w:r>
            <w:r>
              <w:t>.</w:t>
            </w:r>
          </w:p>
          <w:p w14:paraId="099B7329">
            <w:pPr>
              <w:pStyle w:val="68"/>
            </w:pPr>
            <w:r>
              <w:t>Cập nhật CSDL.</w:t>
            </w:r>
          </w:p>
          <w:p w14:paraId="10081390">
            <w:pPr>
              <w:pStyle w:val="68"/>
            </w:pPr>
            <w:r>
              <w:t>Hiển thị thông tin cập nhật.</w:t>
            </w:r>
          </w:p>
          <w:p w14:paraId="37D4BD06">
            <w:pPr>
              <w:pStyle w:val="68"/>
            </w:pPr>
            <w:r>
              <w:t>Actor nhấn nút thoát.</w:t>
            </w:r>
          </w:p>
          <w:p w14:paraId="65E29511">
            <w:pPr>
              <w:pStyle w:val="68"/>
            </w:pPr>
            <w:r>
              <w:t xml:space="preserve">Hủy màn hình cập nhật Quản lý </w:t>
            </w:r>
            <w:r>
              <w:rPr>
                <w:rFonts w:hint="default"/>
                <w:lang w:val="en-US"/>
              </w:rPr>
              <w:t>Sản Phẩm</w:t>
            </w:r>
            <w:r>
              <w:t>.</w:t>
            </w:r>
          </w:p>
          <w:p w14:paraId="56AAC520">
            <w:pPr>
              <w:pStyle w:val="68"/>
              <w:rPr>
                <w:rStyle w:val="33"/>
                <w:b w:val="0"/>
              </w:rPr>
            </w:pPr>
            <w:r>
              <w:rPr>
                <w:rStyle w:val="33"/>
                <w:b w:val="0"/>
              </w:rPr>
              <w:t>Rẽ nhánh 1:</w:t>
            </w:r>
          </w:p>
          <w:p w14:paraId="2EAEF379">
            <w:pPr>
              <w:pStyle w:val="68"/>
              <w:rPr>
                <w:bCs/>
              </w:rPr>
            </w:pPr>
            <w:r>
              <w:rPr>
                <w:rFonts w:hint="default"/>
                <w:lang w:val="en-US"/>
              </w:rPr>
              <w:t>2.1</w:t>
            </w:r>
            <w:r>
              <w:t>.   Cập nhật CSDL.</w:t>
            </w:r>
          </w:p>
        </w:tc>
      </w:tr>
    </w:tbl>
    <w:p w14:paraId="34F0DEB1">
      <w:pPr>
        <w:pStyle w:val="4"/>
        <w:jc w:val="center"/>
      </w:pPr>
      <w:r>
        <w:t xml:space="preserve">Bảng </w:t>
      </w:r>
      <w:r>
        <w:fldChar w:fldCharType="begin"/>
      </w:r>
      <w:r>
        <w:instrText xml:space="preserve"> STYLEREF 1 \s </w:instrText>
      </w:r>
      <w:r>
        <w:fldChar w:fldCharType="separate"/>
      </w:r>
      <w:r>
        <w:t>6</w:t>
      </w:r>
      <w:r>
        <w:fldChar w:fldCharType="end"/>
      </w:r>
      <w:r>
        <w:noBreakHyphen/>
      </w:r>
      <w:r>
        <w:fldChar w:fldCharType="begin"/>
      </w:r>
      <w:r>
        <w:instrText xml:space="preserve"> SEQ Bảng \* ARABIC \s 1 </w:instrText>
      </w:r>
      <w:r>
        <w:fldChar w:fldCharType="separate"/>
      </w:r>
      <w:r>
        <w:t>1</w:t>
      </w:r>
      <w:r>
        <w:fldChar w:fldCharType="end"/>
      </w:r>
      <w:r>
        <w:t>. Mô tả use case</w:t>
      </w:r>
      <w:r>
        <w:rPr>
          <w:rFonts w:hint="default"/>
          <w:lang w:val="en-US"/>
        </w:rPr>
        <w:t xml:space="preserve"> Quản Lý Sản Phẩm</w:t>
      </w:r>
      <w:r>
        <w:t>.</w:t>
      </w:r>
      <w:bookmarkEnd w:id="22"/>
    </w:p>
    <w:p w14:paraId="179BF79B">
      <w:pPr>
        <w:pStyle w:val="3"/>
      </w:pPr>
      <w:bookmarkStart w:id="83" w:name="_Toc90029277"/>
      <w:r>
        <w:t xml:space="preserve">Sơ đồ dữ liệu của chức năng </w:t>
      </w:r>
      <w:r>
        <w:rPr>
          <w:rStyle w:val="16"/>
          <w:rFonts w:cs="Times New Roman"/>
          <w:b w:val="0"/>
          <w:bCs w:val="0"/>
          <w:iCs w:val="0"/>
        </w:rPr>
        <w:commentReference w:id="1"/>
      </w:r>
      <w:bookmarkEnd w:id="83"/>
      <w:r>
        <w:rPr>
          <w:rFonts w:hint="default"/>
          <w:lang w:val="en-US"/>
        </w:rPr>
        <w:t>Quản lý sản phẩm</w:t>
      </w:r>
    </w:p>
    <w:p w14:paraId="475DB45A">
      <w:pPr>
        <w:pStyle w:val="4"/>
      </w:pPr>
      <w:r>
        <w:drawing>
          <wp:inline distT="0" distB="0" distL="114300" distR="114300">
            <wp:extent cx="5756275" cy="2751455"/>
            <wp:effectExtent l="0" t="0" r="4445"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6"/>
                    <a:stretch>
                      <a:fillRect/>
                    </a:stretch>
                  </pic:blipFill>
                  <pic:spPr>
                    <a:xfrm>
                      <a:off x="0" y="0"/>
                      <a:ext cx="5756275" cy="2751455"/>
                    </a:xfrm>
                    <a:prstGeom prst="rect">
                      <a:avLst/>
                    </a:prstGeom>
                    <a:noFill/>
                    <a:ln>
                      <a:noFill/>
                    </a:ln>
                  </pic:spPr>
                </pic:pic>
              </a:graphicData>
            </a:graphic>
          </wp:inline>
        </w:drawing>
      </w:r>
    </w:p>
    <w:p w14:paraId="70DCB2F7">
      <w:pPr>
        <w:pStyle w:val="3"/>
      </w:pPr>
      <w:bookmarkStart w:id="84" w:name="_Toc90029278"/>
      <w:r>
        <w:t xml:space="preserve">Sơ đồ tuần tự của chức năng </w:t>
      </w:r>
      <w:r>
        <w:rPr>
          <w:rStyle w:val="16"/>
          <w:rFonts w:cs="Times New Roman"/>
          <w:b w:val="0"/>
          <w:bCs w:val="0"/>
          <w:iCs w:val="0"/>
        </w:rPr>
        <w:commentReference w:id="2"/>
      </w:r>
      <w:bookmarkEnd w:id="84"/>
      <w:r>
        <w:rPr>
          <w:rFonts w:hint="default"/>
          <w:lang w:val="en-US"/>
        </w:rPr>
        <w:t>Quản lý sản phẩm</w:t>
      </w:r>
    </w:p>
    <w:p w14:paraId="4049608F">
      <w:pPr>
        <w:pStyle w:val="4"/>
        <w:rPr>
          <w:rFonts w:hint="default"/>
          <w:lang w:val="en-US"/>
        </w:rPr>
      </w:pPr>
      <w:r>
        <w:rPr>
          <w:rFonts w:hint="default"/>
          <w:lang w:val="en-US"/>
        </w:rPr>
        <w:t>6.4.1 Sơ đồ tuần tự chức năng thêm sản phẩm</w:t>
      </w:r>
    </w:p>
    <w:p w14:paraId="37D11553">
      <w:pPr>
        <w:pStyle w:val="4"/>
      </w:pPr>
      <w:r>
        <w:drawing>
          <wp:inline distT="0" distB="0" distL="114300" distR="114300">
            <wp:extent cx="5756275" cy="3465195"/>
            <wp:effectExtent l="0" t="0" r="444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5756275" cy="3465195"/>
                    </a:xfrm>
                    <a:prstGeom prst="rect">
                      <a:avLst/>
                    </a:prstGeom>
                    <a:noFill/>
                    <a:ln>
                      <a:noFill/>
                    </a:ln>
                  </pic:spPr>
                </pic:pic>
              </a:graphicData>
            </a:graphic>
          </wp:inline>
        </w:drawing>
      </w:r>
    </w:p>
    <w:p w14:paraId="580CA8BA">
      <w:pPr>
        <w:pStyle w:val="4"/>
        <w:rPr>
          <w:rFonts w:hint="default"/>
          <w:lang w:val="en-US"/>
        </w:rPr>
      </w:pPr>
      <w:r>
        <w:rPr>
          <w:rFonts w:hint="default"/>
          <w:lang w:val="en-US"/>
        </w:rPr>
        <w:t>6.4.2 Sơ đồ tuần tự chức năng sửa sản phẩm</w:t>
      </w:r>
    </w:p>
    <w:p w14:paraId="15152661">
      <w:pPr>
        <w:pStyle w:val="4"/>
        <w:rPr>
          <w:rFonts w:hint="default"/>
          <w:lang w:val="en-US"/>
        </w:rPr>
      </w:pPr>
      <w:r>
        <w:drawing>
          <wp:inline distT="0" distB="0" distL="114300" distR="114300">
            <wp:extent cx="5751830" cy="3253740"/>
            <wp:effectExtent l="0" t="0" r="889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tretch>
                      <a:fillRect/>
                    </a:stretch>
                  </pic:blipFill>
                  <pic:spPr>
                    <a:xfrm>
                      <a:off x="0" y="0"/>
                      <a:ext cx="5751830" cy="3253740"/>
                    </a:xfrm>
                    <a:prstGeom prst="rect">
                      <a:avLst/>
                    </a:prstGeom>
                    <a:noFill/>
                    <a:ln>
                      <a:noFill/>
                    </a:ln>
                  </pic:spPr>
                </pic:pic>
              </a:graphicData>
            </a:graphic>
          </wp:inline>
        </w:drawing>
      </w:r>
    </w:p>
    <w:p w14:paraId="5A0A23AA">
      <w:pPr>
        <w:pStyle w:val="4"/>
        <w:rPr>
          <w:rFonts w:hint="default"/>
          <w:lang w:val="en-US"/>
        </w:rPr>
      </w:pPr>
      <w:r>
        <w:rPr>
          <w:rFonts w:hint="default"/>
          <w:lang w:val="en-US"/>
        </w:rPr>
        <w:t>6.4.3 Sơ đồ tuần tự chức năng xóa sản phẩm</w:t>
      </w:r>
    </w:p>
    <w:p w14:paraId="5B4445C4">
      <w:pPr>
        <w:pStyle w:val="4"/>
        <w:rPr>
          <w:rFonts w:hint="default"/>
          <w:lang w:val="en-US"/>
        </w:rPr>
      </w:pPr>
      <w:r>
        <w:drawing>
          <wp:inline distT="0" distB="0" distL="114300" distR="114300">
            <wp:extent cx="5760085" cy="2503805"/>
            <wp:effectExtent l="0" t="0" r="635"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5760085" cy="2503805"/>
                    </a:xfrm>
                    <a:prstGeom prst="rect">
                      <a:avLst/>
                    </a:prstGeom>
                    <a:noFill/>
                    <a:ln>
                      <a:noFill/>
                    </a:ln>
                  </pic:spPr>
                </pic:pic>
              </a:graphicData>
            </a:graphic>
          </wp:inline>
        </w:drawing>
      </w:r>
    </w:p>
    <w:p w14:paraId="5207292B">
      <w:pPr>
        <w:pStyle w:val="3"/>
      </w:pPr>
      <w:bookmarkStart w:id="85" w:name="_Toc90029279"/>
      <w:r>
        <w:t xml:space="preserve">Sơ đồ trạng thái của chức năng </w:t>
      </w:r>
      <w:commentRangeStart w:id="3"/>
      <w:r>
        <w:t>1</w:t>
      </w:r>
      <w:commentRangeEnd w:id="3"/>
      <w:r>
        <w:rPr>
          <w:rStyle w:val="16"/>
          <w:rFonts w:cs="Times New Roman"/>
          <w:b w:val="0"/>
          <w:bCs w:val="0"/>
          <w:iCs w:val="0"/>
        </w:rPr>
        <w:commentReference w:id="3"/>
      </w:r>
      <w:bookmarkEnd w:id="85"/>
    </w:p>
    <w:p w14:paraId="77C32C7C">
      <w:pPr>
        <w:pStyle w:val="4"/>
        <w:ind w:firstLine="0"/>
        <w:rPr>
          <w:lang w:val="vi-VN"/>
        </w:rPr>
      </w:pPr>
      <w:r>
        <w:rPr>
          <w:lang w:val="vi-VN"/>
        </w:rPr>
        <w:t>https://viblo.asia/p/phan-tich-thiet-ke-he-thong-thong-tin-su-dung-bieu-do-uml-phan-2-0bDM6wpAG2X4</w:t>
      </w:r>
    </w:p>
    <w:p w14:paraId="158E9765">
      <w:pPr>
        <w:pStyle w:val="4"/>
      </w:pPr>
    </w:p>
    <w:p w14:paraId="1A52CB65">
      <w:pPr>
        <w:pStyle w:val="4"/>
      </w:pPr>
    </w:p>
    <w:p w14:paraId="7551A307">
      <w:pPr>
        <w:pStyle w:val="4"/>
      </w:pPr>
    </w:p>
    <w:p w14:paraId="57E82C5E">
      <w:pPr>
        <w:pStyle w:val="4"/>
      </w:pPr>
    </w:p>
    <w:p w14:paraId="00FAF07D">
      <w:pPr>
        <w:pStyle w:val="4"/>
      </w:pPr>
    </w:p>
    <w:p w14:paraId="35E892D3">
      <w:pPr>
        <w:pStyle w:val="4"/>
      </w:pPr>
    </w:p>
    <w:p w14:paraId="365570F6">
      <w:pPr>
        <w:pStyle w:val="4"/>
      </w:pPr>
    </w:p>
    <w:p w14:paraId="06DB572D">
      <w:pPr>
        <w:pStyle w:val="4"/>
      </w:pPr>
    </w:p>
    <w:p w14:paraId="27AC099A">
      <w:pPr>
        <w:pStyle w:val="4"/>
      </w:pPr>
    </w:p>
    <w:p w14:paraId="3039475D">
      <w:pPr>
        <w:pStyle w:val="4"/>
        <w:sectPr>
          <w:pgSz w:w="11907" w:h="16840"/>
          <w:pgMar w:top="1253" w:right="1418" w:bottom="1701" w:left="1418" w:header="709" w:footer="709" w:gutter="0"/>
          <w:cols w:space="708" w:num="1"/>
          <w:titlePg/>
          <w:docGrid w:linePitch="360" w:charSpace="0"/>
        </w:sectPr>
      </w:pPr>
    </w:p>
    <w:p w14:paraId="2BFB9C3F">
      <w:pPr>
        <w:pStyle w:val="2"/>
      </w:pPr>
      <w:bookmarkStart w:id="86" w:name="_Toc90029280"/>
      <w:r>
        <w:t>Thiết kế cho chức năng 2</w:t>
      </w:r>
      <w:bookmarkEnd w:id="86"/>
    </w:p>
    <w:p w14:paraId="61BD95E4">
      <w:pPr>
        <w:pStyle w:val="3"/>
        <w:rPr>
          <w:rFonts w:hint="default"/>
          <w:lang w:val="en-US"/>
        </w:rPr>
      </w:pPr>
      <w:bookmarkStart w:id="87" w:name="_Toc90029281"/>
      <w:r>
        <w:t>Sơ đồ chức năng 2</w:t>
      </w:r>
      <w:bookmarkEnd w:id="87"/>
    </w:p>
    <w:p w14:paraId="7E0BD464">
      <w:pPr>
        <w:pStyle w:val="4"/>
      </w:pPr>
      <w:r>
        <w:drawing>
          <wp:inline distT="0" distB="0" distL="114300" distR="114300">
            <wp:extent cx="4798695" cy="2765425"/>
            <wp:effectExtent l="0" t="0" r="1905" b="825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0"/>
                    <a:stretch>
                      <a:fillRect/>
                    </a:stretch>
                  </pic:blipFill>
                  <pic:spPr>
                    <a:xfrm>
                      <a:off x="0" y="0"/>
                      <a:ext cx="4798695" cy="2765425"/>
                    </a:xfrm>
                    <a:prstGeom prst="rect">
                      <a:avLst/>
                    </a:prstGeom>
                    <a:noFill/>
                    <a:ln>
                      <a:noFill/>
                    </a:ln>
                  </pic:spPr>
                </pic:pic>
              </a:graphicData>
            </a:graphic>
          </wp:inline>
        </w:drawing>
      </w:r>
    </w:p>
    <w:p w14:paraId="04220AA3">
      <w:pPr>
        <w:pStyle w:val="15"/>
        <w:rPr>
          <w:rFonts w:hint="default"/>
          <w:i/>
          <w:lang w:val="en-US"/>
        </w:rPr>
      </w:pPr>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Use case của quy trình Quản lý </w:t>
      </w:r>
      <w:r>
        <w:rPr>
          <w:rFonts w:hint="default"/>
          <w:lang w:val="en-US"/>
        </w:rPr>
        <w:t>Phân Loại Sản Phẩm</w:t>
      </w:r>
    </w:p>
    <w:p w14:paraId="159FCABB">
      <w:pPr>
        <w:pStyle w:val="4"/>
        <w:rPr>
          <w:rFonts w:hint="default"/>
          <w:lang w:val="en-US"/>
        </w:rPr>
      </w:pP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1FDC1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1F6AC8B">
            <w:pPr>
              <w:pStyle w:val="68"/>
            </w:pPr>
            <w:r>
              <w:br w:type="page"/>
            </w:r>
            <w:r>
              <w:t>Tên Use case</w:t>
            </w:r>
          </w:p>
        </w:tc>
        <w:tc>
          <w:tcPr>
            <w:tcW w:w="6618" w:type="dxa"/>
          </w:tcPr>
          <w:p w14:paraId="76B02D15">
            <w:pPr>
              <w:pStyle w:val="68"/>
              <w:rPr>
                <w:rFonts w:hint="default"/>
                <w:lang w:val="en-US"/>
              </w:rPr>
            </w:pPr>
            <w:r>
              <w:t xml:space="preserve">Quản lý </w:t>
            </w:r>
            <w:r>
              <w:rPr>
                <w:rFonts w:hint="default"/>
                <w:lang w:val="en-US"/>
              </w:rPr>
              <w:t>Phân Loại Sản Phẩm</w:t>
            </w:r>
          </w:p>
        </w:tc>
      </w:tr>
      <w:tr w14:paraId="4465B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3624B4">
            <w:pPr>
              <w:pStyle w:val="68"/>
            </w:pPr>
            <w:r>
              <w:t>Actor</w:t>
            </w:r>
          </w:p>
        </w:tc>
        <w:tc>
          <w:tcPr>
            <w:tcW w:w="6618" w:type="dxa"/>
          </w:tcPr>
          <w:p w14:paraId="4FF137AC">
            <w:pPr>
              <w:pStyle w:val="68"/>
              <w:rPr>
                <w:rFonts w:hint="default"/>
                <w:lang w:val="en-US"/>
              </w:rPr>
            </w:pPr>
            <w:r>
              <w:rPr>
                <w:rFonts w:hint="default"/>
                <w:lang w:val="en-US"/>
              </w:rPr>
              <w:t xml:space="preserve">Chủ cửa hàng </w:t>
            </w:r>
          </w:p>
        </w:tc>
      </w:tr>
      <w:tr w14:paraId="3968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EF88224">
            <w:pPr>
              <w:pStyle w:val="68"/>
            </w:pPr>
            <w:r>
              <w:t>Mô tả</w:t>
            </w:r>
          </w:p>
        </w:tc>
        <w:tc>
          <w:tcPr>
            <w:tcW w:w="6618" w:type="dxa"/>
          </w:tcPr>
          <w:p w14:paraId="035B177D">
            <w:pPr>
              <w:pStyle w:val="68"/>
            </w:pPr>
            <w:r>
              <w:rPr>
                <w:rFonts w:hint="default"/>
                <w:lang w:val="en-US"/>
              </w:rPr>
              <w:t xml:space="preserve">Chủ cửa hàng </w:t>
            </w:r>
            <w:r>
              <w:t xml:space="preserve"> xem thông tin các </w:t>
            </w:r>
            <w:r>
              <w:rPr>
                <w:rFonts w:hint="default"/>
                <w:lang w:val="en-US"/>
              </w:rPr>
              <w:t>phân loại</w:t>
            </w:r>
            <w:r>
              <w:t xml:space="preserve"> trong </w:t>
            </w:r>
            <w:r>
              <w:rPr>
                <w:rFonts w:hint="default"/>
                <w:lang w:val="en-US"/>
              </w:rPr>
              <w:t>cửa hàng</w:t>
            </w:r>
            <w:r>
              <w:t xml:space="preserve"> và thực hiện các chức năng: Thêm, Xóa, Sửa </w:t>
            </w:r>
            <w:r>
              <w:rPr>
                <w:rFonts w:hint="default"/>
                <w:lang w:val="en-US"/>
              </w:rPr>
              <w:t>phân loại</w:t>
            </w:r>
            <w:r>
              <w:t>.</w:t>
            </w:r>
          </w:p>
        </w:tc>
      </w:tr>
      <w:tr w14:paraId="48CC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DA40ABC">
            <w:pPr>
              <w:pStyle w:val="68"/>
            </w:pPr>
            <w:r>
              <w:t>Pre-conditions</w:t>
            </w:r>
          </w:p>
        </w:tc>
        <w:tc>
          <w:tcPr>
            <w:tcW w:w="6618" w:type="dxa"/>
          </w:tcPr>
          <w:p w14:paraId="0F14A6A5">
            <w:pPr>
              <w:pStyle w:val="68"/>
              <w:rPr>
                <w:rFonts w:hint="default"/>
                <w:lang w:val="en-US"/>
              </w:rPr>
            </w:pPr>
            <w:r>
              <w:rPr>
                <w:rFonts w:hint="default"/>
                <w:lang w:val="en-US"/>
              </w:rPr>
              <w:t>Đăng nhập tài khoản</w:t>
            </w:r>
          </w:p>
        </w:tc>
      </w:tr>
      <w:tr w14:paraId="146FC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3C56003">
            <w:pPr>
              <w:pStyle w:val="68"/>
            </w:pPr>
            <w:r>
              <w:t>Post-conditions</w:t>
            </w:r>
          </w:p>
        </w:tc>
        <w:tc>
          <w:tcPr>
            <w:tcW w:w="6618" w:type="dxa"/>
          </w:tcPr>
          <w:p w14:paraId="40B0E756">
            <w:pPr>
              <w:pStyle w:val="68"/>
              <w:rPr>
                <w:rFonts w:hint="default"/>
                <w:lang w:val="en-US"/>
              </w:rPr>
            </w:pPr>
            <w:r>
              <w:t>Success:</w:t>
            </w:r>
            <w:r>
              <w:rPr>
                <w:rFonts w:hint="default"/>
                <w:lang w:val="en-US"/>
              </w:rPr>
              <w:t xml:space="preserve"> Quyền Admin.</w:t>
            </w:r>
          </w:p>
          <w:p w14:paraId="0B04C818">
            <w:pPr>
              <w:pStyle w:val="68"/>
              <w:rPr>
                <w:rFonts w:hint="default"/>
                <w:lang w:val="en-US"/>
              </w:rPr>
            </w:pPr>
            <w:r>
              <w:t>Fail:</w:t>
            </w:r>
            <w:r>
              <w:rPr>
                <w:rFonts w:hint="default"/>
                <w:lang w:val="en-US"/>
              </w:rPr>
              <w:t xml:space="preserve">Quyền User </w:t>
            </w:r>
          </w:p>
        </w:tc>
      </w:tr>
      <w:tr w14:paraId="427C1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4A2DBB">
            <w:pPr>
              <w:pStyle w:val="68"/>
            </w:pPr>
            <w:r>
              <w:t>Luồng sự kiện chính</w:t>
            </w:r>
          </w:p>
        </w:tc>
        <w:tc>
          <w:tcPr>
            <w:tcW w:w="6618" w:type="dxa"/>
          </w:tcPr>
          <w:p w14:paraId="6A891854">
            <w:pPr>
              <w:pStyle w:val="68"/>
            </w:pPr>
            <w:r>
              <w:t xml:space="preserve">Actor chọn chức năng Quản lý </w:t>
            </w:r>
            <w:r>
              <w:rPr>
                <w:rFonts w:hint="default"/>
                <w:lang w:val="en-US"/>
              </w:rPr>
              <w:t>Phân Loại</w:t>
            </w:r>
            <w:r>
              <w:t>.</w:t>
            </w:r>
          </w:p>
          <w:p w14:paraId="68798EA3">
            <w:pPr>
              <w:pStyle w:val="68"/>
            </w:pPr>
            <w:r>
              <w:t xml:space="preserve">Hệ thống hiển thị màn hình Quản lý </w:t>
            </w:r>
            <w:r>
              <w:rPr>
                <w:rFonts w:hint="default"/>
                <w:lang w:val="en-US"/>
              </w:rPr>
              <w:t>Phân Loại</w:t>
            </w:r>
            <w:r>
              <w:t>.</w:t>
            </w:r>
          </w:p>
          <w:p w14:paraId="09317C2E">
            <w:pPr>
              <w:pStyle w:val="68"/>
              <w:rPr>
                <w:rFonts w:hint="default"/>
                <w:lang w:val="en-US"/>
              </w:rPr>
            </w:pPr>
            <w:r>
              <w:t xml:space="preserve">Extend Use Case </w:t>
            </w:r>
            <w:r>
              <w:rPr>
                <w:rFonts w:hint="default"/>
                <w:lang w:val="en-US"/>
              </w:rPr>
              <w:t>Xóa Phân Loại</w:t>
            </w:r>
          </w:p>
          <w:p w14:paraId="73933790">
            <w:pPr>
              <w:pStyle w:val="68"/>
              <w:rPr>
                <w:rFonts w:hint="default"/>
                <w:lang w:val="en-US"/>
              </w:rPr>
            </w:pPr>
            <w:r>
              <w:t xml:space="preserve">Extend Use Case </w:t>
            </w:r>
            <w:r>
              <w:rPr>
                <w:rFonts w:hint="default"/>
                <w:lang w:val="en-US"/>
              </w:rPr>
              <w:t>Sửa Phân Loại</w:t>
            </w:r>
          </w:p>
          <w:p w14:paraId="78E43A99">
            <w:pPr>
              <w:pStyle w:val="68"/>
            </w:pPr>
            <w:r>
              <w:t xml:space="preserve">Extend Use Case </w:t>
            </w:r>
            <w:r>
              <w:rPr>
                <w:rFonts w:hint="default"/>
                <w:lang w:val="en-US"/>
              </w:rPr>
              <w:t>Thêm Phân Loại</w:t>
            </w:r>
          </w:p>
        </w:tc>
      </w:tr>
      <w:tr w14:paraId="4C0AA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8065438">
            <w:pPr>
              <w:pStyle w:val="68"/>
            </w:pPr>
            <w:r>
              <w:t>Luồng sự kiện phụ</w:t>
            </w:r>
          </w:p>
        </w:tc>
        <w:tc>
          <w:tcPr>
            <w:tcW w:w="6618" w:type="dxa"/>
          </w:tcPr>
          <w:p w14:paraId="0B6FA965">
            <w:pPr>
              <w:pStyle w:val="68"/>
            </w:pPr>
            <w:r>
              <w:t>Actor nhấn nút Thoát</w:t>
            </w:r>
          </w:p>
          <w:p w14:paraId="3427A6C4">
            <w:pPr>
              <w:pStyle w:val="68"/>
            </w:pPr>
            <w:r>
              <w:t xml:space="preserve">Hệ thống hủy màn hình Quản lý </w:t>
            </w:r>
            <w:r>
              <w:rPr>
                <w:rFonts w:hint="default"/>
                <w:lang w:val="en-US"/>
              </w:rPr>
              <w:t>Phân Loại</w:t>
            </w:r>
            <w:r>
              <w:t>.</w:t>
            </w:r>
          </w:p>
        </w:tc>
      </w:tr>
      <w:tr w14:paraId="23311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C672A2A">
            <w:pPr>
              <w:pStyle w:val="68"/>
            </w:pPr>
            <w:r>
              <w:t>&lt;Extend Use Case</w:t>
            </w:r>
          </w:p>
          <w:p w14:paraId="0A9DF19D">
            <w:pPr>
              <w:pStyle w:val="68"/>
            </w:pPr>
            <w:r>
              <w:rPr>
                <w:rFonts w:hint="default"/>
                <w:lang w:val="en-US"/>
              </w:rPr>
              <w:t>Thêm Phân Loại</w:t>
            </w:r>
            <w:r>
              <w:t>&gt;</w:t>
            </w:r>
          </w:p>
        </w:tc>
        <w:tc>
          <w:tcPr>
            <w:tcW w:w="6618" w:type="dxa"/>
          </w:tcPr>
          <w:p w14:paraId="0AA9B21A">
            <w:pPr>
              <w:pStyle w:val="68"/>
              <w:rPr>
                <w:rFonts w:hint="default"/>
                <w:lang w:val="en-US"/>
              </w:rPr>
            </w:pPr>
            <w:r>
              <w:rPr>
                <w:rStyle w:val="33"/>
                <w:rFonts w:hint="default"/>
                <w:b w:val="0"/>
                <w:lang w:val="en-US"/>
              </w:rPr>
              <w:t xml:space="preserve">Thêm </w:t>
            </w:r>
            <w:r>
              <w:rPr>
                <w:rFonts w:hint="default"/>
                <w:lang w:val="en-US"/>
              </w:rPr>
              <w:t>Phân Loại</w:t>
            </w:r>
            <w:r>
              <w:rPr>
                <w:rStyle w:val="33"/>
                <w:rFonts w:hint="default"/>
                <w:b w:val="0"/>
                <w:lang w:val="en-US"/>
              </w:rPr>
              <w:t xml:space="preserve"> </w:t>
            </w:r>
            <w:r>
              <w:t>Actor nhập thông tin</w:t>
            </w:r>
            <w:r>
              <w:rPr>
                <w:rFonts w:hint="default"/>
                <w:lang w:val="en-US"/>
              </w:rPr>
              <w:t xml:space="preserve"> phân loại</w:t>
            </w:r>
          </w:p>
          <w:p w14:paraId="4EAFBC23">
            <w:pPr>
              <w:pStyle w:val="68"/>
            </w:pPr>
            <w:r>
              <w:t>Kiểm tra thông tin không rỗng.</w:t>
            </w:r>
          </w:p>
          <w:p w14:paraId="36DA2142">
            <w:pPr>
              <w:pStyle w:val="68"/>
            </w:pPr>
            <w:r>
              <w:t>Actor nhấn nút thêm.</w:t>
            </w:r>
          </w:p>
          <w:p w14:paraId="27086249">
            <w:pPr>
              <w:pStyle w:val="68"/>
            </w:pPr>
            <w:r>
              <w:t>Cập nhật CSDL.</w:t>
            </w:r>
          </w:p>
          <w:p w14:paraId="319D2BD2">
            <w:pPr>
              <w:pStyle w:val="68"/>
            </w:pPr>
            <w:r>
              <w:t>Hiển thị thông tin cập nhật.</w:t>
            </w:r>
          </w:p>
          <w:p w14:paraId="4EE5D6D6">
            <w:pPr>
              <w:pStyle w:val="68"/>
            </w:pPr>
            <w:r>
              <w:t>Actor nhấn nút thoát.</w:t>
            </w:r>
          </w:p>
          <w:p w14:paraId="702DC45A">
            <w:pPr>
              <w:pStyle w:val="68"/>
            </w:pPr>
            <w:r>
              <w:t xml:space="preserve">Hủy màn hình cập nhật Quản lý </w:t>
            </w:r>
            <w:r>
              <w:rPr>
                <w:rFonts w:hint="default"/>
                <w:lang w:val="en-US"/>
              </w:rPr>
              <w:t>Phân Loại</w:t>
            </w:r>
            <w:r>
              <w:t>.</w:t>
            </w:r>
          </w:p>
          <w:p w14:paraId="442DD761">
            <w:pPr>
              <w:pStyle w:val="68"/>
              <w:rPr>
                <w:rStyle w:val="33"/>
                <w:b w:val="0"/>
              </w:rPr>
            </w:pPr>
            <w:r>
              <w:rPr>
                <w:rStyle w:val="33"/>
                <w:b w:val="0"/>
              </w:rPr>
              <w:t>Rẽ nhánh 1:</w:t>
            </w:r>
          </w:p>
          <w:p w14:paraId="62CE90F4">
            <w:pPr>
              <w:pStyle w:val="68"/>
            </w:pPr>
            <w:r>
              <w:t>2.1.   Kiểm tra thông tin bị rỗng.</w:t>
            </w:r>
          </w:p>
          <w:p w14:paraId="506D45A7">
            <w:pPr>
              <w:pStyle w:val="68"/>
            </w:pPr>
            <w:r>
              <w:t>3.1.   Lập lại bước 1 luồng sự kiện chính.</w:t>
            </w:r>
          </w:p>
          <w:p w14:paraId="5CE21F4A">
            <w:pPr>
              <w:pStyle w:val="68"/>
              <w:rPr>
                <w:rStyle w:val="33"/>
                <w:b w:val="0"/>
              </w:rPr>
            </w:pPr>
            <w:r>
              <w:rPr>
                <w:rStyle w:val="33"/>
                <w:b w:val="0"/>
              </w:rPr>
              <w:t>Rẽ nhánh 2:</w:t>
            </w:r>
          </w:p>
          <w:p w14:paraId="0F81A7FF">
            <w:pPr>
              <w:pStyle w:val="68"/>
            </w:pPr>
            <w:r>
              <w:t>4.1.   Thông tin</w:t>
            </w:r>
            <w:r>
              <w:rPr>
                <w:rFonts w:hint="default"/>
                <w:lang w:val="en-US"/>
              </w:rPr>
              <w:t xml:space="preserve"> (Type_id)</w:t>
            </w:r>
            <w:r>
              <w:t xml:space="preserve"> bị trùng.</w:t>
            </w:r>
          </w:p>
          <w:p w14:paraId="00C8CC22">
            <w:pPr>
              <w:pStyle w:val="68"/>
            </w:pPr>
            <w:r>
              <w:t>5.1.   Lập lại bước 1 luồng sự kiện chính.</w:t>
            </w:r>
          </w:p>
          <w:p w14:paraId="4E981DC6">
            <w:pPr>
              <w:pStyle w:val="68"/>
              <w:rPr>
                <w:rStyle w:val="33"/>
                <w:b w:val="0"/>
              </w:rPr>
            </w:pPr>
            <w:r>
              <w:rPr>
                <w:rStyle w:val="33"/>
                <w:b w:val="0"/>
              </w:rPr>
              <w:t>Rẽ nhánh 3:</w:t>
            </w:r>
          </w:p>
          <w:p w14:paraId="41ED0C0E">
            <w:pPr>
              <w:pStyle w:val="68"/>
            </w:pPr>
            <w:r>
              <w:t xml:space="preserve">4.2.   Kiểm tra thông tin </w:t>
            </w:r>
            <w:r>
              <w:rPr>
                <w:rFonts w:hint="default"/>
                <w:lang w:val="en-US"/>
              </w:rPr>
              <w:t>sản phẩm</w:t>
            </w:r>
            <w:r>
              <w:t xml:space="preserve"> hợp lệ.</w:t>
            </w:r>
          </w:p>
          <w:p w14:paraId="68A22A63">
            <w:pPr>
              <w:pStyle w:val="68"/>
            </w:pPr>
            <w:r>
              <w:t>4.3.   Cập nhật CSDL.</w:t>
            </w:r>
          </w:p>
        </w:tc>
      </w:tr>
      <w:tr w14:paraId="502AE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927215">
            <w:pPr>
              <w:pStyle w:val="68"/>
            </w:pPr>
            <w:r>
              <w:t>&lt;Extend Use Case</w:t>
            </w:r>
          </w:p>
          <w:p w14:paraId="51DB0105">
            <w:pPr>
              <w:pStyle w:val="68"/>
            </w:pPr>
            <w:r>
              <w:rPr>
                <w:rFonts w:hint="default"/>
                <w:lang w:val="en-US"/>
              </w:rPr>
              <w:t>Sửa Phân Loại</w:t>
            </w:r>
            <w:r>
              <w:t>&gt;</w:t>
            </w:r>
          </w:p>
        </w:tc>
        <w:tc>
          <w:tcPr>
            <w:tcW w:w="6618" w:type="dxa"/>
          </w:tcPr>
          <w:p w14:paraId="0E543BCC">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phân loại cần chỉnh sửa.</w:t>
            </w:r>
          </w:p>
          <w:p w14:paraId="2EE4CC73">
            <w:pPr>
              <w:pStyle w:val="68"/>
              <w:rPr>
                <w:rFonts w:hint="default"/>
                <w:lang w:val="en-US"/>
              </w:rPr>
            </w:pPr>
            <w:r>
              <w:rPr>
                <w:rFonts w:hint="default"/>
                <w:lang w:val="en-US"/>
              </w:rPr>
              <w:t>Chỉnh sửa các thông tin trong phân loại</w:t>
            </w:r>
          </w:p>
          <w:p w14:paraId="1B31F655">
            <w:pPr>
              <w:pStyle w:val="68"/>
            </w:pPr>
            <w:r>
              <w:t>Kiểm tra thông tin không rỗng.</w:t>
            </w:r>
          </w:p>
          <w:p w14:paraId="6D47B468">
            <w:pPr>
              <w:pStyle w:val="68"/>
            </w:pPr>
            <w:r>
              <w:t xml:space="preserve">Actor nhấn nút </w:t>
            </w:r>
            <w:r>
              <w:rPr>
                <w:rFonts w:hint="default"/>
                <w:lang w:val="en-US"/>
              </w:rPr>
              <w:t>sửa</w:t>
            </w:r>
            <w:r>
              <w:t>.</w:t>
            </w:r>
          </w:p>
          <w:p w14:paraId="113A5D33">
            <w:pPr>
              <w:pStyle w:val="68"/>
            </w:pPr>
            <w:r>
              <w:t>Cập nhật CSDL.</w:t>
            </w:r>
          </w:p>
          <w:p w14:paraId="4403B4B9">
            <w:pPr>
              <w:pStyle w:val="68"/>
            </w:pPr>
            <w:r>
              <w:t>Hiển thị thông tin cập nhật.</w:t>
            </w:r>
          </w:p>
          <w:p w14:paraId="2C8EF3FF">
            <w:pPr>
              <w:pStyle w:val="68"/>
            </w:pPr>
            <w:r>
              <w:t>Actor nhấn nút thoát.</w:t>
            </w:r>
          </w:p>
          <w:p w14:paraId="0FEA58BD">
            <w:pPr>
              <w:pStyle w:val="68"/>
              <w:rPr>
                <w:rFonts w:hint="default"/>
                <w:lang w:val="en-US"/>
              </w:rPr>
            </w:pPr>
            <w:r>
              <w:t xml:space="preserve">Hủy màn hình cập nhật Quản lý </w:t>
            </w:r>
            <w:r>
              <w:rPr>
                <w:rFonts w:hint="default"/>
                <w:lang w:val="en-US"/>
              </w:rPr>
              <w:t>Phân Loại.</w:t>
            </w:r>
          </w:p>
          <w:p w14:paraId="25693118">
            <w:pPr>
              <w:pStyle w:val="68"/>
              <w:rPr>
                <w:rStyle w:val="33"/>
                <w:b w:val="0"/>
              </w:rPr>
            </w:pPr>
            <w:r>
              <w:rPr>
                <w:rStyle w:val="33"/>
                <w:b w:val="0"/>
              </w:rPr>
              <w:t>Rẽ nhánh 1:</w:t>
            </w:r>
          </w:p>
          <w:p w14:paraId="0F206111">
            <w:pPr>
              <w:pStyle w:val="68"/>
            </w:pPr>
            <w:r>
              <w:t>2.1.   Kiểm tra thông tin bị rỗng.</w:t>
            </w:r>
          </w:p>
          <w:p w14:paraId="295D23A1">
            <w:pPr>
              <w:pStyle w:val="68"/>
            </w:pPr>
            <w:r>
              <w:t>3.1.   Lập lại bước 1 luồng sự kiện chính.</w:t>
            </w:r>
          </w:p>
          <w:p w14:paraId="47E7AC33">
            <w:pPr>
              <w:pStyle w:val="68"/>
              <w:rPr>
                <w:rStyle w:val="33"/>
                <w:b w:val="0"/>
              </w:rPr>
            </w:pPr>
            <w:r>
              <w:rPr>
                <w:rStyle w:val="33"/>
                <w:b w:val="0"/>
              </w:rPr>
              <w:t>Rẽ nhánh 2:</w:t>
            </w:r>
          </w:p>
          <w:p w14:paraId="30DC1B8E">
            <w:pPr>
              <w:pStyle w:val="68"/>
            </w:pPr>
            <w:r>
              <w:t>4.1.   Thông tin</w:t>
            </w:r>
            <w:r>
              <w:rPr>
                <w:rFonts w:hint="default"/>
                <w:lang w:val="en-US"/>
              </w:rPr>
              <w:t xml:space="preserve"> Type_id</w:t>
            </w:r>
            <w:r>
              <w:t xml:space="preserve"> </w:t>
            </w:r>
            <w:r>
              <w:rPr>
                <w:rFonts w:hint="default"/>
                <w:lang w:val="en-US"/>
              </w:rPr>
              <w:t>không được sửa</w:t>
            </w:r>
            <w:r>
              <w:t>.</w:t>
            </w:r>
          </w:p>
          <w:p w14:paraId="167B094C">
            <w:pPr>
              <w:pStyle w:val="68"/>
            </w:pPr>
            <w:r>
              <w:t>5.1.   Lập lại bước 1 luồng sự kiện chính.</w:t>
            </w:r>
          </w:p>
          <w:p w14:paraId="2D288484">
            <w:pPr>
              <w:pStyle w:val="68"/>
              <w:rPr>
                <w:rStyle w:val="33"/>
                <w:b w:val="0"/>
              </w:rPr>
            </w:pPr>
            <w:r>
              <w:rPr>
                <w:rStyle w:val="33"/>
                <w:b w:val="0"/>
              </w:rPr>
              <w:t>Rẽ nhánh 3:</w:t>
            </w:r>
          </w:p>
          <w:p w14:paraId="7B24C709">
            <w:pPr>
              <w:pStyle w:val="68"/>
            </w:pPr>
            <w:r>
              <w:t xml:space="preserve">4.2.   Kiểm tra thông tin </w:t>
            </w:r>
            <w:r>
              <w:rPr>
                <w:rFonts w:hint="default"/>
                <w:lang w:val="en-US"/>
              </w:rPr>
              <w:t>sản phẩm</w:t>
            </w:r>
            <w:r>
              <w:t xml:space="preserve"> hợp lệ.</w:t>
            </w:r>
          </w:p>
          <w:p w14:paraId="4303EBEE">
            <w:pPr>
              <w:pStyle w:val="68"/>
              <w:rPr>
                <w:bCs/>
              </w:rPr>
            </w:pPr>
            <w:r>
              <w:t>4.3.   Cập nhật CSDL.</w:t>
            </w:r>
          </w:p>
        </w:tc>
      </w:tr>
      <w:tr w14:paraId="4D8A1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AF1B80">
            <w:pPr>
              <w:pStyle w:val="68"/>
            </w:pPr>
            <w:r>
              <w:t>&lt;Extend Use Case</w:t>
            </w:r>
          </w:p>
          <w:p w14:paraId="3527CA7C">
            <w:pPr>
              <w:pStyle w:val="68"/>
            </w:pPr>
            <w:r>
              <w:rPr>
                <w:rFonts w:hint="default"/>
                <w:lang w:val="en-US"/>
              </w:rPr>
              <w:t>Xóa Phân Loại</w:t>
            </w:r>
            <w:r>
              <w:t>&gt;</w:t>
            </w:r>
          </w:p>
        </w:tc>
        <w:tc>
          <w:tcPr>
            <w:tcW w:w="6618" w:type="dxa"/>
          </w:tcPr>
          <w:p w14:paraId="748DA8EF">
            <w:pPr>
              <w:pStyle w:val="68"/>
              <w:rPr>
                <w:rFonts w:hint="default"/>
                <w:lang w:val="en-US"/>
              </w:rPr>
            </w:pPr>
            <w:r>
              <w:rPr>
                <w:rStyle w:val="33"/>
                <w:rFonts w:hint="default"/>
                <w:b w:val="0"/>
                <w:lang w:val="en-US"/>
              </w:rPr>
              <w:t xml:space="preserve">Xóa </w:t>
            </w:r>
            <w:r>
              <w:rPr>
                <w:rFonts w:hint="default"/>
                <w:lang w:val="en-US"/>
              </w:rPr>
              <w:t>Phân Loại</w:t>
            </w:r>
            <w:r>
              <w:rPr>
                <w:rStyle w:val="33"/>
                <w:rFonts w:hint="default"/>
                <w:b w:val="0"/>
                <w:lang w:val="en-US"/>
              </w:rPr>
              <w:t xml:space="preserve"> </w:t>
            </w:r>
            <w:r>
              <w:t xml:space="preserve">Actor </w:t>
            </w:r>
            <w:r>
              <w:rPr>
                <w:rFonts w:hint="default"/>
                <w:lang w:val="en-US"/>
              </w:rPr>
              <w:t>chọn phân loại cần xóa.</w:t>
            </w:r>
          </w:p>
          <w:p w14:paraId="10CA7671">
            <w:pPr>
              <w:pStyle w:val="68"/>
            </w:pPr>
            <w:r>
              <w:rPr>
                <w:rFonts w:hint="default"/>
                <w:lang w:val="en-US"/>
              </w:rPr>
              <w:t>Trước khi xóa phân loại k</w:t>
            </w:r>
            <w:r>
              <w:t>iểm tra thông tin</w:t>
            </w:r>
            <w:r>
              <w:rPr>
                <w:rFonts w:hint="default"/>
                <w:lang w:val="en-US"/>
              </w:rPr>
              <w:t xml:space="preserve"> ( sản phẩm )có liên quan đến phân loại đã chọn </w:t>
            </w:r>
            <w:r>
              <w:t>.</w:t>
            </w:r>
          </w:p>
          <w:p w14:paraId="25227427">
            <w:pPr>
              <w:pStyle w:val="68"/>
              <w:rPr>
                <w:rFonts w:hint="default"/>
                <w:lang w:val="en-US"/>
              </w:rPr>
            </w:pPr>
            <w:r>
              <w:rPr>
                <w:rFonts w:hint="default"/>
                <w:lang w:val="en-US"/>
              </w:rPr>
              <w:t>Xóa những thông tin liên quan đến sản phẩm( sản phẩm ).</w:t>
            </w:r>
          </w:p>
          <w:p w14:paraId="1A6ECC42">
            <w:pPr>
              <w:pStyle w:val="68"/>
            </w:pPr>
            <w:r>
              <w:t xml:space="preserve">Actor nhấn nút </w:t>
            </w:r>
            <w:r>
              <w:rPr>
                <w:rFonts w:hint="default"/>
                <w:lang w:val="en-US"/>
              </w:rPr>
              <w:t xml:space="preserve">xóa phân loại </w:t>
            </w:r>
            <w:r>
              <w:t>.</w:t>
            </w:r>
          </w:p>
          <w:p w14:paraId="5F7C9751">
            <w:pPr>
              <w:pStyle w:val="68"/>
            </w:pPr>
            <w:r>
              <w:t>Cập nhật CSDL.</w:t>
            </w:r>
          </w:p>
          <w:p w14:paraId="04B3DBE9">
            <w:pPr>
              <w:pStyle w:val="68"/>
            </w:pPr>
            <w:r>
              <w:t>Hiển thị thông tin cập nhật.</w:t>
            </w:r>
          </w:p>
          <w:p w14:paraId="53E515F4">
            <w:pPr>
              <w:pStyle w:val="68"/>
            </w:pPr>
            <w:r>
              <w:t>Actor nhấn nút thoát.</w:t>
            </w:r>
          </w:p>
          <w:p w14:paraId="0ACB50CA">
            <w:pPr>
              <w:pStyle w:val="68"/>
            </w:pPr>
            <w:r>
              <w:t xml:space="preserve">Hủy màn hình cập nhật Quản lý </w:t>
            </w:r>
            <w:r>
              <w:rPr>
                <w:rFonts w:hint="default"/>
                <w:lang w:val="en-US"/>
              </w:rPr>
              <w:t>Phân Loại</w:t>
            </w:r>
            <w:r>
              <w:t>.</w:t>
            </w:r>
          </w:p>
          <w:p w14:paraId="5A454775">
            <w:pPr>
              <w:pStyle w:val="68"/>
              <w:rPr>
                <w:rStyle w:val="33"/>
                <w:b w:val="0"/>
              </w:rPr>
            </w:pPr>
            <w:r>
              <w:rPr>
                <w:rStyle w:val="33"/>
                <w:b w:val="0"/>
              </w:rPr>
              <w:t>Rẽ nhánh 1:</w:t>
            </w:r>
          </w:p>
          <w:p w14:paraId="087EF054">
            <w:pPr>
              <w:pStyle w:val="68"/>
              <w:rPr>
                <w:bCs/>
              </w:rPr>
            </w:pPr>
            <w:r>
              <w:rPr>
                <w:rFonts w:hint="default"/>
                <w:lang w:val="en-US"/>
              </w:rPr>
              <w:t>2.1</w:t>
            </w:r>
            <w:r>
              <w:t>.   Cập nhật CSDL.</w:t>
            </w:r>
          </w:p>
        </w:tc>
      </w:tr>
    </w:tbl>
    <w:p w14:paraId="5F4988AD">
      <w:pPr>
        <w:pStyle w:val="4"/>
        <w:jc w:val="center"/>
      </w:pPr>
      <w:r>
        <w:t xml:space="preserve">Bảng </w:t>
      </w:r>
      <w:r>
        <w:fldChar w:fldCharType="begin"/>
      </w:r>
      <w:r>
        <w:instrText xml:space="preserve"> STYLEREF 1 \s </w:instrText>
      </w:r>
      <w:r>
        <w:fldChar w:fldCharType="separate"/>
      </w:r>
      <w:r>
        <w:t>6</w:t>
      </w:r>
      <w:r>
        <w:fldChar w:fldCharType="end"/>
      </w:r>
      <w:r>
        <w:noBreakHyphen/>
      </w:r>
      <w:r>
        <w:fldChar w:fldCharType="begin"/>
      </w:r>
      <w:r>
        <w:instrText xml:space="preserve"> SEQ Bảng \* ARABIC \s 1 </w:instrText>
      </w:r>
      <w:r>
        <w:fldChar w:fldCharType="separate"/>
      </w:r>
      <w:r>
        <w:t>1</w:t>
      </w:r>
      <w:r>
        <w:fldChar w:fldCharType="end"/>
      </w:r>
      <w:r>
        <w:t>. Mô tả use case</w:t>
      </w:r>
      <w:r>
        <w:rPr>
          <w:rFonts w:hint="default"/>
          <w:lang w:val="en-US"/>
        </w:rPr>
        <w:t xml:space="preserve"> Quản Lý Phân Loại</w:t>
      </w:r>
      <w:r>
        <w:t>.</w:t>
      </w:r>
    </w:p>
    <w:p w14:paraId="7137B05F">
      <w:pPr>
        <w:pStyle w:val="3"/>
      </w:pPr>
      <w:r>
        <w:t xml:space="preserve">Sơ đồ dữ liệu của chức năng </w:t>
      </w:r>
      <w:commentRangeStart w:id="4"/>
      <w:r>
        <w:t>1</w:t>
      </w:r>
      <w:commentRangeEnd w:id="4"/>
      <w:r>
        <w:rPr>
          <w:rStyle w:val="16"/>
          <w:rFonts w:cs="Times New Roman"/>
          <w:b w:val="0"/>
          <w:bCs w:val="0"/>
          <w:iCs w:val="0"/>
        </w:rPr>
        <w:commentReference w:id="4"/>
      </w:r>
    </w:p>
    <w:p w14:paraId="7D7CB028">
      <w:pPr>
        <w:pStyle w:val="4"/>
        <w:rPr>
          <w:i/>
          <w:iCs/>
          <w:lang w:val="vi-VN"/>
        </w:rPr>
      </w:pPr>
      <w:r>
        <w:rPr>
          <w:i/>
          <w:iCs/>
          <w:lang w:val="vi-VN"/>
        </w:rPr>
        <w:t>Sinh viên có thể dùng tool LinQ để thiết kế</w:t>
      </w:r>
    </w:p>
    <w:p w14:paraId="16C0253D">
      <w:pPr>
        <w:pStyle w:val="4"/>
      </w:pPr>
    </w:p>
    <w:p w14:paraId="329FFA63">
      <w:pPr>
        <w:pStyle w:val="3"/>
      </w:pPr>
      <w:r>
        <w:t xml:space="preserve">Sơ đồ tuần tự của chức năng </w:t>
      </w:r>
      <w:commentRangeStart w:id="5"/>
      <w:r>
        <w:t>1</w:t>
      </w:r>
      <w:commentRangeEnd w:id="5"/>
      <w:r>
        <w:rPr>
          <w:rStyle w:val="16"/>
          <w:rFonts w:cs="Times New Roman"/>
          <w:b w:val="0"/>
          <w:bCs w:val="0"/>
          <w:iCs w:val="0"/>
        </w:rPr>
        <w:commentReference w:id="5"/>
      </w:r>
    </w:p>
    <w:p w14:paraId="0893DC3C">
      <w:pPr>
        <w:pStyle w:val="4"/>
      </w:pPr>
    </w:p>
    <w:p w14:paraId="32368E44">
      <w:pPr>
        <w:pStyle w:val="4"/>
      </w:pPr>
      <w:bookmarkStart w:id="98" w:name="_GoBack"/>
      <w:bookmarkEnd w:id="98"/>
    </w:p>
    <w:p w14:paraId="03CD247E">
      <w:pPr>
        <w:pStyle w:val="2"/>
      </w:pPr>
      <w:bookmarkStart w:id="88" w:name="_Toc90029286"/>
      <w:r>
        <w:t>Thành phần giao diện</w:t>
      </w:r>
      <w:bookmarkEnd w:id="88"/>
    </w:p>
    <w:p w14:paraId="6FFD99A9">
      <w:pPr>
        <w:pStyle w:val="3"/>
        <w:numPr>
          <w:ilvl w:val="0"/>
          <w:numId w:val="0"/>
        </w:numPr>
        <w:ind w:left="360" w:hanging="360"/>
        <w:rPr>
          <w:strike/>
        </w:rPr>
      </w:pPr>
      <w:bookmarkStart w:id="89" w:name="_Toc90029287"/>
      <w:r>
        <w:rPr>
          <w:lang w:val="vi-VN"/>
        </w:rPr>
        <w:t>8.1 Các giao diện input</w:t>
      </w:r>
      <w:bookmarkEnd w:id="89"/>
    </w:p>
    <w:p w14:paraId="6EFCE8D2">
      <w:pPr>
        <w:pStyle w:val="5"/>
        <w:ind w:left="720"/>
      </w:pPr>
      <w:r>
        <w:t>Màn hình nhập liệu F1</w:t>
      </w:r>
    </w:p>
    <w:p w14:paraId="777CA703">
      <w:pPr>
        <w:pStyle w:val="4"/>
      </w:pPr>
    </w:p>
    <w:p w14:paraId="04201F7F">
      <w:pPr>
        <w:pStyle w:val="4"/>
      </w:pPr>
    </w:p>
    <w:p w14:paraId="5F64F2EC">
      <w:pPr>
        <w:pStyle w:val="4"/>
      </w:pPr>
    </w:p>
    <w:p w14:paraId="3EC832E2">
      <w:pPr>
        <w:pStyle w:val="4"/>
      </w:pPr>
    </w:p>
    <w:p w14:paraId="2154D834">
      <w:pPr>
        <w:pStyle w:val="5"/>
        <w:ind w:left="720"/>
      </w:pPr>
      <w:r>
        <w:t>Màn hình nhập liệu F2</w:t>
      </w:r>
    </w:p>
    <w:p w14:paraId="4EF6FD09">
      <w:pPr>
        <w:pStyle w:val="4"/>
      </w:pPr>
    </w:p>
    <w:p w14:paraId="74561A4F">
      <w:pPr>
        <w:pStyle w:val="4"/>
      </w:pPr>
    </w:p>
    <w:p w14:paraId="263C32F3">
      <w:pPr>
        <w:pStyle w:val="4"/>
      </w:pPr>
    </w:p>
    <w:p w14:paraId="6E7B5DA1">
      <w:pPr>
        <w:pStyle w:val="4"/>
      </w:pPr>
    </w:p>
    <w:p w14:paraId="0DC3E306">
      <w:pPr>
        <w:pStyle w:val="4"/>
      </w:pPr>
    </w:p>
    <w:p w14:paraId="2EE928A2">
      <w:pPr>
        <w:pStyle w:val="4"/>
      </w:pPr>
    </w:p>
    <w:p w14:paraId="41C8A552">
      <w:pPr>
        <w:pStyle w:val="4"/>
      </w:pPr>
    </w:p>
    <w:p w14:paraId="497B05CB">
      <w:pPr>
        <w:pStyle w:val="3"/>
        <w:rPr>
          <w:strike/>
        </w:rPr>
      </w:pPr>
      <w:bookmarkStart w:id="90" w:name="_Toc90029288"/>
      <w:r>
        <w:rPr>
          <w:lang w:val="vi-VN"/>
        </w:rPr>
        <w:t>Các giao diện output</w:t>
      </w:r>
      <w:bookmarkEnd w:id="90"/>
    </w:p>
    <w:p w14:paraId="0F9A0FC5">
      <w:pPr>
        <w:pStyle w:val="5"/>
        <w:ind w:left="720"/>
      </w:pPr>
      <w:r>
        <w:t>Màn hình output R1</w:t>
      </w:r>
    </w:p>
    <w:p w14:paraId="245BB5EF">
      <w:pPr>
        <w:pStyle w:val="4"/>
      </w:pPr>
    </w:p>
    <w:p w14:paraId="6D5F6298">
      <w:pPr>
        <w:pStyle w:val="4"/>
      </w:pPr>
    </w:p>
    <w:p w14:paraId="7F565A13">
      <w:pPr>
        <w:pStyle w:val="4"/>
      </w:pPr>
    </w:p>
    <w:p w14:paraId="2ECA8AA8">
      <w:pPr>
        <w:pStyle w:val="4"/>
      </w:pPr>
    </w:p>
    <w:p w14:paraId="2B361D55">
      <w:pPr>
        <w:pStyle w:val="5"/>
        <w:ind w:left="720"/>
        <w:rPr>
          <w:strike/>
        </w:rPr>
      </w:pPr>
      <w:r>
        <w:rPr>
          <w:lang w:val="vi-VN"/>
        </w:rPr>
        <w:t>Màn hình output R2</w:t>
      </w:r>
    </w:p>
    <w:p w14:paraId="56101899">
      <w:pPr>
        <w:pStyle w:val="4"/>
      </w:pPr>
    </w:p>
    <w:p w14:paraId="428C93CD">
      <w:pPr>
        <w:pStyle w:val="4"/>
      </w:pPr>
    </w:p>
    <w:p w14:paraId="260F00BB">
      <w:pPr>
        <w:pStyle w:val="4"/>
      </w:pPr>
    </w:p>
    <w:p w14:paraId="289BD6EF">
      <w:pPr>
        <w:pStyle w:val="3"/>
      </w:pPr>
      <w:bookmarkStart w:id="91" w:name="_Toc90029289"/>
      <w:r>
        <w:t>Tạo Menu</w:t>
      </w:r>
      <w:bookmarkEnd w:id="91"/>
    </w:p>
    <w:p w14:paraId="7D914FDC">
      <w:pPr>
        <w:pStyle w:val="4"/>
        <w:ind w:firstLine="0"/>
      </w:pPr>
    </w:p>
    <w:p w14:paraId="4AB19E3C">
      <w:pPr>
        <w:pStyle w:val="4"/>
        <w:ind w:firstLine="0"/>
      </w:pPr>
    </w:p>
    <w:p w14:paraId="1B10529E">
      <w:pPr>
        <w:pStyle w:val="3"/>
      </w:pPr>
      <w:bookmarkStart w:id="92" w:name="_Toc90029290"/>
      <w:r>
        <w:t>Tiện ích (User guide)</w:t>
      </w:r>
      <w:bookmarkEnd w:id="92"/>
    </w:p>
    <w:p w14:paraId="5C3E43AD">
      <w:pPr>
        <w:pStyle w:val="4"/>
      </w:pPr>
    </w:p>
    <w:p w14:paraId="5BB71A3D">
      <w:pPr>
        <w:pStyle w:val="4"/>
      </w:pPr>
    </w:p>
    <w:p w14:paraId="1A768090">
      <w:pPr>
        <w:pStyle w:val="4"/>
      </w:pPr>
    </w:p>
    <w:p w14:paraId="4F2EC517">
      <w:pPr>
        <w:pStyle w:val="4"/>
      </w:pPr>
    </w:p>
    <w:p w14:paraId="13220615">
      <w:pPr>
        <w:pStyle w:val="4"/>
        <w:sectPr>
          <w:pgSz w:w="11907" w:h="16840"/>
          <w:pgMar w:top="1985" w:right="1418" w:bottom="1701" w:left="1418" w:header="1134" w:footer="709" w:gutter="0"/>
          <w:cols w:space="708" w:num="1"/>
          <w:titlePg/>
          <w:docGrid w:linePitch="360" w:charSpace="0"/>
        </w:sectPr>
      </w:pPr>
    </w:p>
    <w:p w14:paraId="0ADEA86A">
      <w:pPr>
        <w:pStyle w:val="37"/>
        <w:rPr>
          <w:rFonts w:cs="Times New Roman"/>
          <w:kern w:val="0"/>
          <w:sz w:val="26"/>
          <w:szCs w:val="24"/>
        </w:rPr>
      </w:pPr>
      <w:bookmarkStart w:id="93" w:name="_Toc367517270"/>
      <w:r>
        <w:t>Tài liệu tham khảo</w:t>
      </w:r>
      <w:bookmarkEnd w:id="93"/>
    </w:p>
    <w:p w14:paraId="1AEFAB40">
      <w:pPr>
        <w:pStyle w:val="48"/>
        <w:numPr>
          <w:ilvl w:val="0"/>
          <w:numId w:val="24"/>
        </w:numPr>
        <w:tabs>
          <w:tab w:val="clear" w:pos="432"/>
        </w:tabs>
        <w:ind w:left="567" w:hanging="567"/>
      </w:pPr>
      <w:bookmarkStart w:id="94" w:name="_Ref338101685"/>
      <w:bookmarkStart w:id="95" w:name="_Ref308649253"/>
      <w:bookmarkStart w:id="96" w:name="_Ref199943874"/>
      <w:bookmarkStart w:id="97" w:name="_Ref265570181"/>
      <w:r>
        <w:t>Tác giả 1, tác giả 2 (năm xuất bản). Tên sách/tài liệu, Nơi xuất bản.</w:t>
      </w:r>
    </w:p>
    <w:p w14:paraId="77896753">
      <w:pPr>
        <w:pStyle w:val="48"/>
        <w:numPr>
          <w:ilvl w:val="0"/>
          <w:numId w:val="24"/>
        </w:numPr>
        <w:tabs>
          <w:tab w:val="clear" w:pos="432"/>
        </w:tabs>
        <w:ind w:left="567" w:hanging="567"/>
      </w:pPr>
    </w:p>
    <w:bookmarkEnd w:id="94"/>
    <w:bookmarkEnd w:id="95"/>
    <w:bookmarkEnd w:id="96"/>
    <w:bookmarkEnd w:id="97"/>
    <w:p w14:paraId="6D4DDA61">
      <w:pPr>
        <w:pStyle w:val="48"/>
        <w:numPr>
          <w:ilvl w:val="0"/>
          <w:numId w:val="24"/>
        </w:numPr>
        <w:tabs>
          <w:tab w:val="clear" w:pos="432"/>
        </w:tabs>
        <w:ind w:left="567" w:hanging="567"/>
      </w:pPr>
    </w:p>
    <w:sectPr>
      <w:pgSz w:w="11907" w:h="16840"/>
      <w:pgMar w:top="1985" w:right="1418" w:bottom="1701" w:left="1418" w:header="1134"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19-09-18T16:52:00Z" w:initials="Office">
    <w:p w14:paraId="6FBA1BA3">
      <w:pPr>
        <w:pStyle w:val="17"/>
      </w:pPr>
      <w:r>
        <w:t>Ghi rõ tên  chức năng</w:t>
      </w:r>
    </w:p>
  </w:comment>
  <w:comment w:id="1" w:author="Microsoft Office User" w:date="2019-09-18T16:54:00Z" w:initials="Office">
    <w:p w14:paraId="48DAD33D">
      <w:pPr>
        <w:pStyle w:val="17"/>
      </w:pPr>
      <w:r>
        <w:t>Ghi rõ tên chức năng</w:t>
      </w:r>
    </w:p>
  </w:comment>
  <w:comment w:id="2" w:author="Microsoft Office User" w:date="2019-09-18T16:54:00Z" w:initials="Office">
    <w:p w14:paraId="0DE69C3C">
      <w:pPr>
        <w:pStyle w:val="17"/>
      </w:pPr>
      <w:r>
        <w:t>Ghi rõ tên chức năng</w:t>
      </w:r>
    </w:p>
  </w:comment>
  <w:comment w:id="3" w:author="Microsoft Office User" w:date="2019-09-18T16:54:00Z" w:initials="Office">
    <w:p w14:paraId="630471CD">
      <w:pPr>
        <w:pStyle w:val="17"/>
      </w:pPr>
      <w:r>
        <w:t>Ghi rõ tên chức năng</w:t>
      </w:r>
    </w:p>
  </w:comment>
  <w:comment w:id="4" w:author="Microsoft Office User" w:date="2019-09-18T16:54:00Z" w:initials="Office">
    <w:p w14:paraId="4B4DDCE1">
      <w:pPr>
        <w:pStyle w:val="17"/>
      </w:pPr>
      <w:r>
        <w:t>Ghi rõ tên chức năng</w:t>
      </w:r>
    </w:p>
  </w:comment>
  <w:comment w:id="5" w:author="Microsoft Office User" w:date="2019-09-18T16:54:00Z" w:initials="Office">
    <w:p w14:paraId="1BB6C36D">
      <w:pPr>
        <w:pStyle w:val="17"/>
      </w:pPr>
      <w:r>
        <w:t>Ghi rõ tên chức năng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BA1BA3" w15:done="0"/>
  <w15:commentEx w15:paraId="48DAD33D" w15:done="0"/>
  <w15:commentEx w15:paraId="0DE69C3C" w15:done="0"/>
  <w15:commentEx w15:paraId="630471CD" w15:done="0"/>
  <w15:commentEx w15:paraId="4B4DDCE1" w15:done="0"/>
  <w15:commentEx w15:paraId="1BB6C36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Aptos">
    <w:altName w:val="Segoe Print"/>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F1F12">
    <w:pPr>
      <w:pStyle w:val="20"/>
      <w:ind w:right="-7" w:firstLine="360"/>
      <w:jc w:val="right"/>
      <w:rPr>
        <w:b/>
        <w:bCs/>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18DD8">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4528">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FDA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5</w:t>
    </w:r>
    <w:r>
      <w:rPr>
        <w:rStyle w:val="32"/>
        <w:i/>
        <w:i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A8DF9">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D0E94">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w:t>
    </w:r>
    <w:r>
      <w:rPr>
        <w:rStyle w:val="32"/>
        <w:i/>
        <w:i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7C17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32</w:t>
    </w:r>
    <w:r>
      <w:rPr>
        <w:rStyle w:val="32"/>
        <w:i/>
        <w:iC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44ABC">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31</w:t>
    </w:r>
    <w:r>
      <w:rPr>
        <w:rStyle w:val="32"/>
        <w:i/>
        <w:i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C593B">
    <w:pPr>
      <w:pStyle w:val="20"/>
      <w:rPr>
        <w:lang w:val="fr-FR"/>
      </w:rPr>
    </w:pPr>
    <w:r>
      <w:rPr>
        <w:rStyle w:val="32"/>
      </w:rPr>
      <w:fldChar w:fldCharType="begin"/>
    </w:r>
    <w:r>
      <w:rPr>
        <w:rStyle w:val="32"/>
        <w:lang w:val="fr-FR"/>
      </w:rPr>
      <w:instrText xml:space="preserve"> PAGE </w:instrText>
    </w:r>
    <w:r>
      <w:rPr>
        <w:rStyle w:val="32"/>
      </w:rPr>
      <w:fldChar w:fldCharType="separate"/>
    </w:r>
    <w:r>
      <w:rPr>
        <w:rStyle w:val="32"/>
        <w:lang w:val="fr-FR"/>
      </w:rPr>
      <w:t>2</w:t>
    </w:r>
    <w:r>
      <w:rPr>
        <w:rStyle w:val="3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AAEF">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BA899">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030A8">
    <w:pPr>
      <w:pStyle w:val="23"/>
      <w:pBdr>
        <w:bottom w:val="single" w:color="auto" w:sz="4" w:space="1"/>
      </w:pBdr>
      <w:tabs>
        <w:tab w:val="right" w:pos="9810"/>
      </w:tabs>
    </w:pPr>
    <w:r>
      <w:rPr>
        <w:rStyle w:val="32"/>
        <w:i/>
        <w:iCs/>
      </w:rPr>
      <w:t>STU – Khoa Công Nghệ Thông Tin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EF327">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541FD">
    <w:pPr>
      <w:pStyle w:val="23"/>
      <w:pBdr>
        <w:bottom w:val="single" w:color="auto" w:sz="4" w:space="1"/>
      </w:pBdr>
      <w:rPr>
        <w:i/>
      </w:rPr>
    </w:pPr>
    <w:r>
      <w:rPr>
        <w:rStyle w:val="32"/>
        <w:i/>
      </w:rPr>
      <w:fldChar w:fldCharType="begin"/>
    </w:r>
    <w:r>
      <w:rPr>
        <w:rStyle w:val="32"/>
        <w:i/>
      </w:rPr>
      <w:instrText xml:space="preserve"> STYLEREF  "Heading 1" \w  \* MERGEFORMAT </w:instrText>
    </w:r>
    <w:r>
      <w:rPr>
        <w:rStyle w:val="32"/>
        <w:i/>
      </w:rPr>
      <w:fldChar w:fldCharType="separate"/>
    </w:r>
    <w:r>
      <w:rPr>
        <w:rStyle w:val="32"/>
        <w:i/>
      </w:rPr>
      <w:t>Chương 7</w:t>
    </w:r>
    <w:r>
      <w:rPr>
        <w:rStyle w:val="32"/>
        <w:i/>
      </w:rPr>
      <w:fldChar w:fldCharType="end"/>
    </w:r>
    <w:r>
      <w:rPr>
        <w:rStyle w:val="32"/>
        <w:i/>
      </w:rPr>
      <w:t xml:space="preserve">. </w:t>
    </w:r>
    <w:r>
      <w:rPr>
        <w:rStyle w:val="32"/>
        <w:i/>
      </w:rPr>
      <w:fldChar w:fldCharType="begin"/>
    </w:r>
    <w:r>
      <w:rPr>
        <w:rStyle w:val="32"/>
        <w:i/>
      </w:rPr>
      <w:instrText xml:space="preserve"> STYLEREF  "Heading 1" \* MERGEFORMAT </w:instrText>
    </w:r>
    <w:r>
      <w:rPr>
        <w:rStyle w:val="32"/>
        <w:i/>
      </w:rPr>
      <w:fldChar w:fldCharType="separate"/>
    </w:r>
    <w:r>
      <w:rPr>
        <w:rStyle w:val="32"/>
        <w:i/>
      </w:rPr>
      <w:t>Thiết kế cho chức năng 2</w:t>
    </w:r>
    <w:r>
      <w:rPr>
        <w:rStyle w:val="32"/>
        <w:i/>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FBC8B">
    <w:pPr>
      <w:pStyle w:val="23"/>
      <w:tabs>
        <w:tab w:val="clear" w:pos="4320"/>
        <w:tab w:val="clear" w:pos="8640"/>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0D8AC"/>
    <w:multiLevelType w:val="singleLevel"/>
    <w:tmpl w:val="A040D8AC"/>
    <w:lvl w:ilvl="0" w:tentative="0">
      <w:start w:val="1"/>
      <w:numFmt w:val="decimal"/>
      <w:suff w:val="space"/>
      <w:lvlText w:val="%1."/>
      <w:lvlJc w:val="left"/>
      <w:pPr>
        <w:ind w:left="568" w:firstLine="0"/>
      </w:pPr>
    </w:lvl>
  </w:abstractNum>
  <w:abstractNum w:abstractNumId="1">
    <w:nsid w:val="FFFFFF7E"/>
    <w:multiLevelType w:val="singleLevel"/>
    <w:tmpl w:val="FFFFFF7E"/>
    <w:lvl w:ilvl="0" w:tentative="0">
      <w:start w:val="1"/>
      <w:numFmt w:val="decimal"/>
      <w:pStyle w:val="30"/>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29"/>
      <w:lvlText w:val="Q%1."/>
      <w:lvlJc w:val="left"/>
      <w:pPr>
        <w:tabs>
          <w:tab w:val="left" w:pos="643"/>
        </w:tabs>
        <w:ind w:left="643" w:hanging="360"/>
      </w:pPr>
      <w:rPr>
        <w:rFonts w:hint="default"/>
      </w:rPr>
    </w:lvl>
  </w:abstractNum>
  <w:abstractNum w:abstractNumId="3">
    <w:nsid w:val="FFFFFF83"/>
    <w:multiLevelType w:val="singleLevel"/>
    <w:tmpl w:val="FFFFFF83"/>
    <w:lvl w:ilvl="0" w:tentative="0">
      <w:start w:val="1"/>
      <w:numFmt w:val="bullet"/>
      <w:pStyle w:val="27"/>
      <w:lvlText w:val=""/>
      <w:lvlJc w:val="left"/>
      <w:pPr>
        <w:tabs>
          <w:tab w:val="left" w:pos="567"/>
        </w:tabs>
        <w:ind w:left="567" w:hanging="284"/>
      </w:pPr>
      <w:rPr>
        <w:rFonts w:hint="default" w:ascii="Symbol" w:hAnsi="Symbol"/>
      </w:rPr>
    </w:lvl>
  </w:abstractNum>
  <w:abstractNum w:abstractNumId="4">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5">
    <w:nsid w:val="00DD3C0E"/>
    <w:multiLevelType w:val="multilevel"/>
    <w:tmpl w:val="00DD3C0E"/>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6">
    <w:nsid w:val="08FE369D"/>
    <w:multiLevelType w:val="multilevel"/>
    <w:tmpl w:val="08FE3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1DF41E3"/>
    <w:multiLevelType w:val="multilevel"/>
    <w:tmpl w:val="11DF41E3"/>
    <w:lvl w:ilvl="0" w:tentative="0">
      <w:start w:val="1"/>
      <w:numFmt w:val="decimal"/>
      <w:lvlText w:val="%1."/>
      <w:lvlJc w:val="left"/>
      <w:pPr>
        <w:tabs>
          <w:tab w:val="left" w:pos="720"/>
        </w:tabs>
        <w:ind w:left="720" w:hanging="360"/>
      </w:pPr>
      <w:rPr>
        <w:b/>
      </w:rPr>
    </w:lvl>
    <w:lvl w:ilvl="1" w:tentative="0">
      <w:start w:val="1"/>
      <w:numFmt w:val="bullet"/>
      <w:lvlText w:val="-"/>
      <w:lvlJc w:val="left"/>
      <w:pPr>
        <w:tabs>
          <w:tab w:val="left" w:pos="1440"/>
        </w:tabs>
        <w:ind w:left="1440" w:hanging="360"/>
      </w:pPr>
      <w:rPr>
        <w:rFonts w:hint="default" w:ascii="Sitka Text" w:hAnsi="Sitka Text"/>
        <w:b/>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97964A8"/>
    <w:multiLevelType w:val="multilevel"/>
    <w:tmpl w:val="197964A8"/>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9">
    <w:nsid w:val="19D54412"/>
    <w:multiLevelType w:val="multilevel"/>
    <w:tmpl w:val="19D54412"/>
    <w:lvl w:ilvl="0" w:tentative="0">
      <w:start w:val="1"/>
      <w:numFmt w:val="bullet"/>
      <w:lvlText w:val="-"/>
      <w:lvlJc w:val="left"/>
      <w:pPr>
        <w:ind w:left="2070" w:hanging="360"/>
      </w:pPr>
      <w:rPr>
        <w:rFonts w:hint="default" w:ascii="Sitka Text" w:hAnsi="Sitka Text"/>
        <w:b/>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1CCE3DCF"/>
    <w:multiLevelType w:val="multilevel"/>
    <w:tmpl w:val="1CCE3DCF"/>
    <w:lvl w:ilvl="0" w:tentative="0">
      <w:start w:val="1"/>
      <w:numFmt w:val="decimal"/>
      <w:pStyle w:val="48"/>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23EA7309"/>
    <w:multiLevelType w:val="multilevel"/>
    <w:tmpl w:val="23EA73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0FB461D"/>
    <w:multiLevelType w:val="multilevel"/>
    <w:tmpl w:val="30FB461D"/>
    <w:lvl w:ilvl="0" w:tentative="0">
      <w:start w:val="1"/>
      <w:numFmt w:val="decimal"/>
      <w:pStyle w:val="2"/>
      <w:suff w:val="space"/>
      <w:lvlText w:val="Chương %1."/>
      <w:lvlJc w:val="left"/>
      <w:pPr>
        <w:ind w:left="1170" w:firstLine="0"/>
      </w:pPr>
      <w:rPr>
        <w:rFonts w:hint="default" w:ascii="Times New Roman" w:hAnsi="Times New Roman"/>
        <w:b w:val="0"/>
        <w:i w:val="0"/>
        <w:sz w:val="48"/>
        <w:szCs w:val="24"/>
      </w:rPr>
    </w:lvl>
    <w:lvl w:ilvl="1" w:tentative="0">
      <w:start w:val="1"/>
      <w:numFmt w:val="decimal"/>
      <w:pStyle w:val="3"/>
      <w:suff w:val="space"/>
      <w:lvlText w:val="%1.%2"/>
      <w:lvlJc w:val="left"/>
      <w:pPr>
        <w:ind w:left="360" w:hanging="360"/>
      </w:pPr>
      <w:rPr>
        <w:rFonts w:hint="default"/>
        <w:b/>
        <w:i w:val="0"/>
        <w:strike w:val="0"/>
      </w:rPr>
    </w:lvl>
    <w:lvl w:ilvl="2" w:tentative="0">
      <w:start w:val="1"/>
      <w:numFmt w:val="decimal"/>
      <w:pStyle w:val="5"/>
      <w:suff w:val="space"/>
      <w:lvlText w:val="%1.%2.%3"/>
      <w:lvlJc w:val="left"/>
      <w:pPr>
        <w:ind w:left="2858" w:hanging="720"/>
      </w:pPr>
      <w:rPr>
        <w:rFonts w:hint="default"/>
        <w:b w:val="0"/>
        <w:i w:val="0"/>
        <w:strike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3">
    <w:nsid w:val="367F5CC4"/>
    <w:multiLevelType w:val="multilevel"/>
    <w:tmpl w:val="367F5CC4"/>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
    <w:nsid w:val="3E627734"/>
    <w:multiLevelType w:val="multilevel"/>
    <w:tmpl w:val="3E627734"/>
    <w:lvl w:ilvl="0" w:tentative="0">
      <w:start w:val="1"/>
      <w:numFmt w:val="decimal"/>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40705714"/>
    <w:multiLevelType w:val="multilevel"/>
    <w:tmpl w:val="40705714"/>
    <w:lvl w:ilvl="0" w:tentative="0">
      <w:start w:val="1"/>
      <w:numFmt w:val="bullet"/>
      <w:lvlText w:val="-"/>
      <w:lvlJc w:val="left"/>
      <w:pPr>
        <w:tabs>
          <w:tab w:val="left" w:pos="720"/>
        </w:tabs>
        <w:ind w:left="720" w:hanging="360"/>
      </w:pPr>
      <w:rPr>
        <w:rFonts w:hint="default" w:ascii="Sitka Text" w:hAnsi="Sitka Text"/>
        <w:b/>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2A16BAE"/>
    <w:multiLevelType w:val="multilevel"/>
    <w:tmpl w:val="42A16BAE"/>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7CA6486"/>
    <w:multiLevelType w:val="multilevel"/>
    <w:tmpl w:val="47CA6486"/>
    <w:lvl w:ilvl="0" w:tentative="0">
      <w:start w:val="1"/>
      <w:numFmt w:val="bullet"/>
      <w:pStyle w:val="64"/>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4B1D5CAA"/>
    <w:multiLevelType w:val="multilevel"/>
    <w:tmpl w:val="4B1D5CAA"/>
    <w:lvl w:ilvl="0" w:tentative="0">
      <w:start w:val="1"/>
      <w:numFmt w:val="decimal"/>
      <w:pStyle w:val="78"/>
      <w:lvlText w:val="[%1]"/>
      <w:lvlJc w:val="left"/>
      <w:pPr>
        <w:tabs>
          <w:tab w:val="left" w:pos="0"/>
        </w:tabs>
        <w:ind w:left="0" w:firstLine="0"/>
      </w:pPr>
      <w:rPr>
        <w:rFonts w:hint="default"/>
        <w:color w:val="auto"/>
      </w:rPr>
    </w:lvl>
    <w:lvl w:ilvl="1" w:tentative="0">
      <w:start w:val="1"/>
      <w:numFmt w:val="lowerLetter"/>
      <w:lvlText w:val="%2."/>
      <w:lvlJc w:val="left"/>
      <w:pPr>
        <w:tabs>
          <w:tab w:val="left" w:pos="2007"/>
        </w:tabs>
        <w:ind w:left="2007" w:hanging="360"/>
      </w:pPr>
    </w:lvl>
    <w:lvl w:ilvl="2" w:tentative="0">
      <w:start w:val="1"/>
      <w:numFmt w:val="lowerRoman"/>
      <w:lvlText w:val="%3."/>
      <w:lvlJc w:val="right"/>
      <w:pPr>
        <w:tabs>
          <w:tab w:val="left" w:pos="2727"/>
        </w:tabs>
        <w:ind w:left="2727" w:hanging="180"/>
      </w:pPr>
    </w:lvl>
    <w:lvl w:ilvl="3" w:tentative="0">
      <w:start w:val="1"/>
      <w:numFmt w:val="decimal"/>
      <w:lvlText w:val="%4."/>
      <w:lvlJc w:val="left"/>
      <w:pPr>
        <w:tabs>
          <w:tab w:val="left" w:pos="3447"/>
        </w:tabs>
        <w:ind w:left="3447" w:hanging="360"/>
      </w:pPr>
    </w:lvl>
    <w:lvl w:ilvl="4" w:tentative="0">
      <w:start w:val="1"/>
      <w:numFmt w:val="lowerLetter"/>
      <w:lvlText w:val="%5."/>
      <w:lvlJc w:val="left"/>
      <w:pPr>
        <w:tabs>
          <w:tab w:val="left" w:pos="4167"/>
        </w:tabs>
        <w:ind w:left="4167" w:hanging="360"/>
      </w:pPr>
    </w:lvl>
    <w:lvl w:ilvl="5" w:tentative="0">
      <w:start w:val="1"/>
      <w:numFmt w:val="lowerRoman"/>
      <w:lvlText w:val="%6."/>
      <w:lvlJc w:val="right"/>
      <w:pPr>
        <w:tabs>
          <w:tab w:val="left" w:pos="4887"/>
        </w:tabs>
        <w:ind w:left="4887" w:hanging="180"/>
      </w:pPr>
    </w:lvl>
    <w:lvl w:ilvl="6" w:tentative="0">
      <w:start w:val="1"/>
      <w:numFmt w:val="decimal"/>
      <w:lvlText w:val="%7."/>
      <w:lvlJc w:val="left"/>
      <w:pPr>
        <w:tabs>
          <w:tab w:val="left" w:pos="5607"/>
        </w:tabs>
        <w:ind w:left="5607" w:hanging="360"/>
      </w:pPr>
    </w:lvl>
    <w:lvl w:ilvl="7" w:tentative="0">
      <w:start w:val="1"/>
      <w:numFmt w:val="lowerLetter"/>
      <w:lvlText w:val="%8."/>
      <w:lvlJc w:val="left"/>
      <w:pPr>
        <w:tabs>
          <w:tab w:val="left" w:pos="6327"/>
        </w:tabs>
        <w:ind w:left="6327" w:hanging="360"/>
      </w:pPr>
    </w:lvl>
    <w:lvl w:ilvl="8" w:tentative="0">
      <w:start w:val="1"/>
      <w:numFmt w:val="lowerRoman"/>
      <w:lvlText w:val="%9."/>
      <w:lvlJc w:val="right"/>
      <w:pPr>
        <w:tabs>
          <w:tab w:val="left" w:pos="7047"/>
        </w:tabs>
        <w:ind w:left="7047" w:hanging="180"/>
      </w:pPr>
    </w:lvl>
  </w:abstractNum>
  <w:abstractNum w:abstractNumId="19">
    <w:nsid w:val="4FCF6DA9"/>
    <w:multiLevelType w:val="multilevel"/>
    <w:tmpl w:val="4FCF6DA9"/>
    <w:lvl w:ilvl="0" w:tentative="0">
      <w:start w:val="1"/>
      <w:numFmt w:val="decimal"/>
      <w:pStyle w:val="76"/>
      <w:lvlText w:val="[%1]"/>
      <w:lvlJc w:val="left"/>
      <w:pPr>
        <w:tabs>
          <w:tab w:val="left" w:pos="0"/>
        </w:tabs>
        <w:ind w:left="0" w:firstLine="0"/>
      </w:pPr>
      <w:rPr>
        <w:rFonts w:hint="default"/>
        <w:color w:val="auto"/>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0">
    <w:nsid w:val="4FD57135"/>
    <w:multiLevelType w:val="multilevel"/>
    <w:tmpl w:val="4FD57135"/>
    <w:lvl w:ilvl="0" w:tentative="0">
      <w:start w:val="1"/>
      <w:numFmt w:val="bullet"/>
      <w:lvlText w:val="-"/>
      <w:lvlJc w:val="left"/>
      <w:pPr>
        <w:ind w:left="2074" w:hanging="360"/>
      </w:pPr>
      <w:rPr>
        <w:rFonts w:hint="default" w:ascii="Sitka Text" w:hAnsi="Sitka Text"/>
        <w:b/>
      </w:rPr>
    </w:lvl>
    <w:lvl w:ilvl="1" w:tentative="0">
      <w:start w:val="1"/>
      <w:numFmt w:val="bullet"/>
      <w:lvlText w:val="o"/>
      <w:lvlJc w:val="left"/>
      <w:pPr>
        <w:ind w:left="2794" w:hanging="360"/>
      </w:pPr>
      <w:rPr>
        <w:rFonts w:hint="default" w:ascii="Courier New" w:hAnsi="Courier New" w:cs="Courier New"/>
      </w:rPr>
    </w:lvl>
    <w:lvl w:ilvl="2" w:tentative="0">
      <w:start w:val="1"/>
      <w:numFmt w:val="bullet"/>
      <w:lvlText w:val=""/>
      <w:lvlJc w:val="left"/>
      <w:pPr>
        <w:ind w:left="3514" w:hanging="360"/>
      </w:pPr>
      <w:rPr>
        <w:rFonts w:hint="default" w:ascii="Wingdings" w:hAnsi="Wingdings"/>
      </w:rPr>
    </w:lvl>
    <w:lvl w:ilvl="3" w:tentative="0">
      <w:start w:val="1"/>
      <w:numFmt w:val="bullet"/>
      <w:lvlText w:val=""/>
      <w:lvlJc w:val="left"/>
      <w:pPr>
        <w:ind w:left="4234" w:hanging="360"/>
      </w:pPr>
      <w:rPr>
        <w:rFonts w:hint="default" w:ascii="Symbol" w:hAnsi="Symbol"/>
      </w:rPr>
    </w:lvl>
    <w:lvl w:ilvl="4" w:tentative="0">
      <w:start w:val="1"/>
      <w:numFmt w:val="bullet"/>
      <w:lvlText w:val="o"/>
      <w:lvlJc w:val="left"/>
      <w:pPr>
        <w:ind w:left="4954" w:hanging="360"/>
      </w:pPr>
      <w:rPr>
        <w:rFonts w:hint="default" w:ascii="Courier New" w:hAnsi="Courier New" w:cs="Courier New"/>
      </w:rPr>
    </w:lvl>
    <w:lvl w:ilvl="5" w:tentative="0">
      <w:start w:val="1"/>
      <w:numFmt w:val="bullet"/>
      <w:lvlText w:val=""/>
      <w:lvlJc w:val="left"/>
      <w:pPr>
        <w:ind w:left="5674" w:hanging="360"/>
      </w:pPr>
      <w:rPr>
        <w:rFonts w:hint="default" w:ascii="Wingdings" w:hAnsi="Wingdings"/>
      </w:rPr>
    </w:lvl>
    <w:lvl w:ilvl="6" w:tentative="0">
      <w:start w:val="1"/>
      <w:numFmt w:val="bullet"/>
      <w:lvlText w:val=""/>
      <w:lvlJc w:val="left"/>
      <w:pPr>
        <w:ind w:left="6394" w:hanging="360"/>
      </w:pPr>
      <w:rPr>
        <w:rFonts w:hint="default" w:ascii="Symbol" w:hAnsi="Symbol"/>
      </w:rPr>
    </w:lvl>
    <w:lvl w:ilvl="7" w:tentative="0">
      <w:start w:val="1"/>
      <w:numFmt w:val="bullet"/>
      <w:lvlText w:val="o"/>
      <w:lvlJc w:val="left"/>
      <w:pPr>
        <w:ind w:left="7114" w:hanging="360"/>
      </w:pPr>
      <w:rPr>
        <w:rFonts w:hint="default" w:ascii="Courier New" w:hAnsi="Courier New" w:cs="Courier New"/>
      </w:rPr>
    </w:lvl>
    <w:lvl w:ilvl="8" w:tentative="0">
      <w:start w:val="1"/>
      <w:numFmt w:val="bullet"/>
      <w:lvlText w:val=""/>
      <w:lvlJc w:val="left"/>
      <w:pPr>
        <w:ind w:left="7834" w:hanging="360"/>
      </w:pPr>
      <w:rPr>
        <w:rFonts w:hint="default" w:ascii="Wingdings" w:hAnsi="Wingdings"/>
      </w:rPr>
    </w:lvl>
  </w:abstractNum>
  <w:abstractNum w:abstractNumId="21">
    <w:nsid w:val="57D30929"/>
    <w:multiLevelType w:val="multilevel"/>
    <w:tmpl w:val="57D30929"/>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E03620D"/>
    <w:multiLevelType w:val="multilevel"/>
    <w:tmpl w:val="5E03620D"/>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3">
    <w:nsid w:val="7CB170F3"/>
    <w:multiLevelType w:val="multilevel"/>
    <w:tmpl w:val="7CB170F3"/>
    <w:lvl w:ilvl="0" w:tentative="0">
      <w:start w:val="1"/>
      <w:numFmt w:val="decimal"/>
      <w:lvlText w:val="%1."/>
      <w:lvlJc w:val="left"/>
      <w:pPr>
        <w:ind w:left="5040"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2"/>
  </w:num>
  <w:num w:numId="2">
    <w:abstractNumId w:val="4"/>
  </w:num>
  <w:num w:numId="3">
    <w:abstractNumId w:val="3"/>
  </w:num>
  <w:num w:numId="4">
    <w:abstractNumId w:val="2"/>
  </w:num>
  <w:num w:numId="5">
    <w:abstractNumId w:val="1"/>
  </w:num>
  <w:num w:numId="6">
    <w:abstractNumId w:val="10"/>
  </w:num>
  <w:num w:numId="7">
    <w:abstractNumId w:val="17"/>
  </w:num>
  <w:num w:numId="8">
    <w:abstractNumId w:val="19"/>
  </w:num>
  <w:num w:numId="9">
    <w:abstractNumId w:val="18"/>
  </w:num>
  <w:num w:numId="10">
    <w:abstractNumId w:val="0"/>
  </w:num>
  <w:num w:numId="11">
    <w:abstractNumId w:val="23"/>
  </w:num>
  <w:num w:numId="12">
    <w:abstractNumId w:val="7"/>
  </w:num>
  <w:num w:numId="13">
    <w:abstractNumId w:val="11"/>
  </w:num>
  <w:num w:numId="14">
    <w:abstractNumId w:val="15"/>
  </w:num>
  <w:num w:numId="15">
    <w:abstractNumId w:val="9"/>
  </w:num>
  <w:num w:numId="16">
    <w:abstractNumId w:val="13"/>
  </w:num>
  <w:num w:numId="17">
    <w:abstractNumId w:val="8"/>
  </w:num>
  <w:num w:numId="18">
    <w:abstractNumId w:val="20"/>
  </w:num>
  <w:num w:numId="19">
    <w:abstractNumId w:val="5"/>
  </w:num>
  <w:num w:numId="20">
    <w:abstractNumId w:val="22"/>
  </w:num>
  <w:num w:numId="21">
    <w:abstractNumId w:val="6"/>
  </w:num>
  <w:num w:numId="22">
    <w:abstractNumId w:val="21"/>
  </w:num>
  <w:num w:numId="23">
    <w:abstractNumId w:val="16"/>
  </w:num>
  <w:num w:numId="2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84"/>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4E8539D"/>
    <w:rsid w:val="0AE239C3"/>
    <w:rsid w:val="18F56002"/>
    <w:rsid w:val="20625AE6"/>
    <w:rsid w:val="36D344A3"/>
    <w:rsid w:val="43513227"/>
    <w:rsid w:val="46071D94"/>
    <w:rsid w:val="5D0127CD"/>
    <w:rsid w:val="66204C0E"/>
    <w:rsid w:val="72A9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3"/>
    <w:link w:val="67"/>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autoRedefine/>
    <w:qFormat/>
    <w:uiPriority w:val="0"/>
    <w:pPr>
      <w:keepNext/>
      <w:numPr>
        <w:ilvl w:val="2"/>
        <w:numId w:val="1"/>
      </w:numPr>
      <w:spacing w:before="480" w:after="240" w:line="400" w:lineRule="exact"/>
      <w:ind w:left="709"/>
      <w:outlineLvl w:val="2"/>
    </w:pPr>
    <w:rPr>
      <w:rFonts w:ascii="Times New Roman" w:hAnsi="Times New Roman" w:eastAsia="Times New Roman" w:cs="Arial"/>
      <w:bCs/>
      <w:i/>
      <w:sz w:val="28"/>
      <w:szCs w:val="26"/>
      <w:lang w:val="en-US" w:eastAsia="en-US" w:bidi="ar-SA"/>
    </w:rPr>
  </w:style>
  <w:style w:type="paragraph" w:styleId="6">
    <w:name w:val="heading 4"/>
    <w:basedOn w:val="4"/>
    <w:next w:val="4"/>
    <w:qFormat/>
    <w:uiPriority w:val="0"/>
    <w:pPr>
      <w:keepNext/>
      <w:numPr>
        <w:ilvl w:val="3"/>
        <w:numId w:val="1"/>
      </w:numPr>
      <w:spacing w:before="240" w:after="60"/>
      <w:outlineLvl w:val="3"/>
    </w:pPr>
    <w:rPr>
      <w:rFonts w:eastAsia="MS Mincho"/>
      <w:bCs/>
      <w:i/>
      <w:szCs w:val="28"/>
    </w:rPr>
  </w:style>
  <w:style w:type="paragraph" w:styleId="7">
    <w:name w:val="heading 5"/>
    <w:basedOn w:val="1"/>
    <w:next w:val="1"/>
    <w:qFormat/>
    <w:uiPriority w:val="0"/>
    <w:pPr>
      <w:numPr>
        <w:ilvl w:val="4"/>
        <w:numId w:val="1"/>
      </w:numPr>
      <w:spacing w:before="240" w:after="60"/>
      <w:outlineLvl w:val="4"/>
    </w:pPr>
    <w:rPr>
      <w:b/>
      <w:bCs/>
      <w:i/>
      <w:iCs/>
      <w:sz w:val="26"/>
      <w:szCs w:val="26"/>
    </w:rPr>
  </w:style>
  <w:style w:type="paragraph" w:styleId="8">
    <w:name w:val="heading 6"/>
    <w:basedOn w:val="1"/>
    <w:next w:val="1"/>
    <w:qFormat/>
    <w:uiPriority w:val="0"/>
    <w:pPr>
      <w:numPr>
        <w:ilvl w:val="5"/>
        <w:numId w:val="1"/>
      </w:numPr>
      <w:spacing w:before="240" w:after="60"/>
      <w:outlineLvl w:val="5"/>
    </w:pPr>
    <w:rPr>
      <w:b/>
      <w:bCs/>
      <w:sz w:val="22"/>
      <w:szCs w:val="22"/>
    </w:rPr>
  </w:style>
  <w:style w:type="paragraph" w:styleId="9">
    <w:name w:val="heading 7"/>
    <w:basedOn w:val="1"/>
    <w:next w:val="1"/>
    <w:qFormat/>
    <w:uiPriority w:val="0"/>
    <w:pPr>
      <w:numPr>
        <w:ilvl w:val="6"/>
        <w:numId w:val="1"/>
      </w:numPr>
      <w:spacing w:before="240" w:after="60"/>
      <w:outlineLvl w:val="6"/>
    </w:p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50"/>
    <w:qFormat/>
    <w:uiPriority w:val="0"/>
    <w:pPr>
      <w:spacing w:before="120" w:line="360" w:lineRule="auto"/>
      <w:ind w:firstLine="567"/>
      <w:jc w:val="both"/>
    </w:pPr>
    <w:rPr>
      <w:sz w:val="26"/>
    </w:rPr>
  </w:style>
  <w:style w:type="paragraph" w:styleId="14">
    <w:name w:val="Balloon Text"/>
    <w:basedOn w:val="1"/>
    <w:link w:val="81"/>
    <w:qFormat/>
    <w:uiPriority w:val="0"/>
    <w:rPr>
      <w:sz w:val="18"/>
      <w:szCs w:val="18"/>
    </w:rPr>
  </w:style>
  <w:style w:type="paragraph" w:styleId="15">
    <w:name w:val="caption"/>
    <w:next w:val="4"/>
    <w:link w:val="74"/>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6">
    <w:name w:val="annotation reference"/>
    <w:qFormat/>
    <w:uiPriority w:val="0"/>
    <w:rPr>
      <w:sz w:val="18"/>
      <w:szCs w:val="18"/>
    </w:rPr>
  </w:style>
  <w:style w:type="paragraph" w:styleId="17">
    <w:name w:val="annotation text"/>
    <w:basedOn w:val="1"/>
    <w:link w:val="79"/>
    <w:qFormat/>
    <w:uiPriority w:val="0"/>
  </w:style>
  <w:style w:type="paragraph" w:styleId="18">
    <w:name w:val="annotation subject"/>
    <w:basedOn w:val="17"/>
    <w:next w:val="17"/>
    <w:link w:val="80"/>
    <w:qFormat/>
    <w:uiPriority w:val="0"/>
    <w:rPr>
      <w:b/>
      <w:bCs/>
      <w:sz w:val="20"/>
      <w:szCs w:val="20"/>
    </w:rPr>
  </w:style>
  <w:style w:type="paragraph" w:styleId="19">
    <w:name w:val="Document Map"/>
    <w:basedOn w:val="1"/>
    <w:semiHidden/>
    <w:qFormat/>
    <w:uiPriority w:val="0"/>
    <w:pPr>
      <w:shd w:val="clear" w:color="auto" w:fill="000080"/>
    </w:pPr>
    <w:rPr>
      <w:rFonts w:ascii="Tahoma" w:hAnsi="Tahoma" w:cs="Tahoma"/>
      <w:sz w:val="20"/>
      <w:szCs w:val="20"/>
    </w:rPr>
  </w:style>
  <w:style w:type="paragraph" w:styleId="20">
    <w:name w:val="footer"/>
    <w:basedOn w:val="1"/>
    <w:qFormat/>
    <w:uiPriority w:val="0"/>
    <w:pPr>
      <w:tabs>
        <w:tab w:val="center" w:pos="4320"/>
        <w:tab w:val="right" w:pos="8640"/>
      </w:tabs>
    </w:pPr>
  </w:style>
  <w:style w:type="character" w:styleId="21">
    <w:name w:val="footnote reference"/>
    <w:semiHidden/>
    <w:qFormat/>
    <w:uiPriority w:val="0"/>
    <w:rPr>
      <w:vertAlign w:val="superscript"/>
    </w:rPr>
  </w:style>
  <w:style w:type="paragraph" w:styleId="22">
    <w:name w:val="footnote text"/>
    <w:basedOn w:val="1"/>
    <w:semiHidden/>
    <w:qFormat/>
    <w:uiPriority w:val="0"/>
    <w:rPr>
      <w:sz w:val="20"/>
      <w:szCs w:val="20"/>
    </w:rPr>
  </w:style>
  <w:style w:type="paragraph" w:styleId="23">
    <w:name w:val="header"/>
    <w:basedOn w:val="1"/>
    <w:qFormat/>
    <w:uiPriority w:val="0"/>
    <w:pPr>
      <w:tabs>
        <w:tab w:val="center" w:pos="4320"/>
        <w:tab w:val="right" w:pos="8640"/>
      </w:tabs>
    </w:pPr>
  </w:style>
  <w:style w:type="character" w:styleId="24">
    <w:name w:val="HTML Sample"/>
    <w:qFormat/>
    <w:uiPriority w:val="0"/>
    <w:rPr>
      <w:rFonts w:ascii="Courier New" w:hAnsi="Courier New" w:cs="Courier New"/>
    </w:rPr>
  </w:style>
  <w:style w:type="character" w:styleId="25">
    <w:name w:val="Hyperlink"/>
    <w:qFormat/>
    <w:uiPriority w:val="99"/>
    <w:rPr>
      <w:color w:val="0000FF"/>
      <w:u w:val="single"/>
    </w:rPr>
  </w:style>
  <w:style w:type="paragraph" w:styleId="26">
    <w:name w:val="List Bullet"/>
    <w:basedOn w:val="1"/>
    <w:qFormat/>
    <w:uiPriority w:val="0"/>
    <w:pPr>
      <w:numPr>
        <w:ilvl w:val="0"/>
        <w:numId w:val="2"/>
      </w:numPr>
      <w:tabs>
        <w:tab w:val="clear" w:pos="360"/>
      </w:tabs>
      <w:spacing w:before="120" w:line="360" w:lineRule="auto"/>
      <w:ind w:left="567" w:firstLine="0"/>
      <w:jc w:val="both"/>
    </w:pPr>
    <w:rPr>
      <w:rFonts w:eastAsia="MS Mincho"/>
      <w:sz w:val="26"/>
    </w:rPr>
  </w:style>
  <w:style w:type="paragraph" w:styleId="27">
    <w:name w:val="List Bullet 2"/>
    <w:basedOn w:val="1"/>
    <w:qFormat/>
    <w:uiPriority w:val="0"/>
    <w:pPr>
      <w:numPr>
        <w:ilvl w:val="0"/>
        <w:numId w:val="3"/>
      </w:numPr>
      <w:tabs>
        <w:tab w:val="clear" w:pos="567"/>
      </w:tabs>
      <w:spacing w:line="400" w:lineRule="exact"/>
      <w:ind w:left="1080" w:hanging="360"/>
      <w:jc w:val="both"/>
    </w:pPr>
    <w:rPr>
      <w:sz w:val="26"/>
    </w:rPr>
  </w:style>
  <w:style w:type="paragraph" w:styleId="28">
    <w:name w:val="List Number"/>
    <w:basedOn w:val="4"/>
    <w:qFormat/>
    <w:uiPriority w:val="0"/>
    <w:pPr>
      <w:keepNext/>
      <w:tabs>
        <w:tab w:val="left" w:pos="1080"/>
      </w:tabs>
      <w:spacing w:before="0" w:line="240" w:lineRule="auto"/>
      <w:ind w:firstLine="0"/>
      <w:jc w:val="left"/>
    </w:pPr>
    <w:rPr>
      <w:spacing w:val="-1"/>
      <w:szCs w:val="26"/>
    </w:rPr>
  </w:style>
  <w:style w:type="paragraph" w:styleId="29">
    <w:name w:val="List Number 2"/>
    <w:basedOn w:val="4"/>
    <w:qFormat/>
    <w:uiPriority w:val="0"/>
    <w:pPr>
      <w:numPr>
        <w:ilvl w:val="0"/>
        <w:numId w:val="4"/>
      </w:numPr>
      <w:tabs>
        <w:tab w:val="clear" w:pos="643"/>
      </w:tabs>
      <w:ind w:left="1134" w:hanging="567"/>
    </w:pPr>
  </w:style>
  <w:style w:type="paragraph" w:styleId="30">
    <w:name w:val="List Number 3"/>
    <w:basedOn w:val="1"/>
    <w:qFormat/>
    <w:uiPriority w:val="0"/>
    <w:pPr>
      <w:numPr>
        <w:ilvl w:val="0"/>
        <w:numId w:val="5"/>
      </w:numPr>
      <w:tabs>
        <w:tab w:val="clear" w:pos="926"/>
      </w:tabs>
      <w:spacing w:before="360" w:line="360" w:lineRule="auto"/>
      <w:ind w:left="284" w:hanging="284"/>
      <w:jc w:val="both"/>
    </w:pPr>
    <w:rPr>
      <w:sz w:val="26"/>
    </w:rPr>
  </w:style>
  <w:style w:type="paragraph" w:styleId="31">
    <w:name w:val="Normal (Web)"/>
    <w:basedOn w:val="1"/>
    <w:qFormat/>
    <w:uiPriority w:val="99"/>
    <w:pPr>
      <w:spacing w:before="100" w:beforeAutospacing="1" w:after="100" w:afterAutospacing="1"/>
    </w:pPr>
  </w:style>
  <w:style w:type="character" w:styleId="32">
    <w:name w:val="page number"/>
    <w:qFormat/>
    <w:uiPriority w:val="0"/>
    <w:rPr>
      <w:rFonts w:ascii="Times New Roman" w:hAnsi="Times New Roman"/>
      <w:sz w:val="24"/>
    </w:rPr>
  </w:style>
  <w:style w:type="character" w:styleId="33">
    <w:name w:val="Strong"/>
    <w:qFormat/>
    <w:uiPriority w:val="22"/>
    <w:rPr>
      <w:b/>
      <w:bCs/>
    </w:rPr>
  </w:style>
  <w:style w:type="paragraph" w:styleId="34">
    <w:name w:val="Subtitle"/>
    <w:basedOn w:val="4"/>
    <w:qFormat/>
    <w:uiPriority w:val="0"/>
    <w:pPr>
      <w:keepNext/>
      <w:spacing w:before="240" w:after="60" w:line="240" w:lineRule="auto"/>
      <w:ind w:firstLine="0"/>
      <w:outlineLvl w:val="1"/>
    </w:pPr>
    <w:rPr>
      <w:bCs/>
      <w:u w:val="single"/>
    </w:rPr>
  </w:style>
  <w:style w:type="table" w:styleId="35">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37">
    <w:name w:val="Title"/>
    <w:next w:val="4"/>
    <w:link w:val="72"/>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38">
    <w:name w:val="toc 1"/>
    <w:next w:val="1"/>
    <w:autoRedefine/>
    <w:qFormat/>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39">
    <w:name w:val="toc 2"/>
    <w:next w:val="1"/>
    <w:autoRedefine/>
    <w:qFormat/>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paragraph" w:styleId="40">
    <w:name w:val="toc 3"/>
    <w:basedOn w:val="1"/>
    <w:next w:val="1"/>
    <w:autoRedefine/>
    <w:semiHidden/>
    <w:qFormat/>
    <w:uiPriority w:val="0"/>
    <w:pPr>
      <w:spacing w:before="120" w:line="320" w:lineRule="exact"/>
      <w:ind w:left="1985" w:hanging="284"/>
    </w:pPr>
    <w:rPr>
      <w:iCs/>
      <w:szCs w:val="20"/>
    </w:rPr>
  </w:style>
  <w:style w:type="paragraph" w:styleId="41">
    <w:name w:val="toc 4"/>
    <w:basedOn w:val="1"/>
    <w:next w:val="1"/>
    <w:autoRedefine/>
    <w:semiHidden/>
    <w:qFormat/>
    <w:uiPriority w:val="0"/>
    <w:pPr>
      <w:ind w:left="720"/>
    </w:pPr>
    <w:rPr>
      <w:sz w:val="18"/>
      <w:szCs w:val="18"/>
    </w:rPr>
  </w:style>
  <w:style w:type="paragraph" w:styleId="42">
    <w:name w:val="toc 5"/>
    <w:basedOn w:val="1"/>
    <w:next w:val="1"/>
    <w:autoRedefine/>
    <w:semiHidden/>
    <w:qFormat/>
    <w:uiPriority w:val="0"/>
    <w:pPr>
      <w:ind w:left="960"/>
    </w:pPr>
    <w:rPr>
      <w:sz w:val="18"/>
      <w:szCs w:val="18"/>
    </w:rPr>
  </w:style>
  <w:style w:type="paragraph" w:styleId="43">
    <w:name w:val="toc 6"/>
    <w:basedOn w:val="1"/>
    <w:next w:val="1"/>
    <w:autoRedefine/>
    <w:semiHidden/>
    <w:qFormat/>
    <w:uiPriority w:val="0"/>
    <w:pPr>
      <w:ind w:left="1200"/>
    </w:pPr>
    <w:rPr>
      <w:sz w:val="18"/>
      <w:szCs w:val="18"/>
    </w:rPr>
  </w:style>
  <w:style w:type="paragraph" w:styleId="44">
    <w:name w:val="toc 7"/>
    <w:basedOn w:val="1"/>
    <w:next w:val="1"/>
    <w:autoRedefine/>
    <w:semiHidden/>
    <w:qFormat/>
    <w:uiPriority w:val="0"/>
    <w:pPr>
      <w:ind w:left="1440"/>
    </w:pPr>
    <w:rPr>
      <w:sz w:val="18"/>
      <w:szCs w:val="18"/>
    </w:rPr>
  </w:style>
  <w:style w:type="paragraph" w:styleId="45">
    <w:name w:val="toc 8"/>
    <w:basedOn w:val="1"/>
    <w:next w:val="1"/>
    <w:autoRedefine/>
    <w:semiHidden/>
    <w:qFormat/>
    <w:uiPriority w:val="0"/>
    <w:pPr>
      <w:ind w:left="1680"/>
    </w:pPr>
    <w:rPr>
      <w:sz w:val="18"/>
      <w:szCs w:val="18"/>
    </w:rPr>
  </w:style>
  <w:style w:type="paragraph" w:styleId="46">
    <w:name w:val="toc 9"/>
    <w:basedOn w:val="1"/>
    <w:next w:val="1"/>
    <w:autoRedefine/>
    <w:semiHidden/>
    <w:qFormat/>
    <w:uiPriority w:val="0"/>
    <w:pPr>
      <w:ind w:left="1920"/>
    </w:pPr>
    <w:rPr>
      <w:sz w:val="18"/>
      <w:szCs w:val="18"/>
    </w:rPr>
  </w:style>
  <w:style w:type="paragraph" w:customStyle="1" w:styleId="47">
    <w:name w:val="Style Heading 4H4h4 + Bold"/>
    <w:basedOn w:val="1"/>
    <w:qFormat/>
    <w:uiPriority w:val="0"/>
  </w:style>
  <w:style w:type="paragraph" w:customStyle="1" w:styleId="48">
    <w:name w:val="Tai lieu tham khao"/>
    <w:basedOn w:val="1"/>
    <w:qFormat/>
    <w:uiPriority w:val="0"/>
    <w:pPr>
      <w:numPr>
        <w:ilvl w:val="0"/>
        <w:numId w:val="6"/>
      </w:numPr>
      <w:spacing w:before="120" w:line="360" w:lineRule="exact"/>
      <w:jc w:val="both"/>
    </w:pPr>
    <w:rPr>
      <w:sz w:val="26"/>
      <w:szCs w:val="20"/>
    </w:rPr>
  </w:style>
  <w:style w:type="character" w:customStyle="1" w:styleId="49">
    <w:name w:val="English"/>
    <w:qFormat/>
    <w:uiPriority w:val="0"/>
    <w:rPr>
      <w:i/>
    </w:rPr>
  </w:style>
  <w:style w:type="character" w:customStyle="1" w:styleId="50">
    <w:name w:val="Body Text Char"/>
    <w:link w:val="4"/>
    <w:qFormat/>
    <w:uiPriority w:val="0"/>
    <w:rPr>
      <w:sz w:val="26"/>
      <w:szCs w:val="24"/>
      <w:lang w:val="en-US" w:eastAsia="en-US" w:bidi="ar-SA"/>
    </w:rPr>
  </w:style>
  <w:style w:type="character" w:customStyle="1" w:styleId="51">
    <w:name w:val="st"/>
    <w:basedOn w:val="12"/>
    <w:qFormat/>
    <w:uiPriority w:val="0"/>
  </w:style>
  <w:style w:type="paragraph" w:customStyle="1" w:styleId="52">
    <w:name w:val="Table Title"/>
    <w:basedOn w:val="53"/>
    <w:qFormat/>
    <w:uiPriority w:val="0"/>
    <w:pPr>
      <w:keepNext/>
      <w:jc w:val="center"/>
    </w:pPr>
    <w:rPr>
      <w:b/>
    </w:rPr>
  </w:style>
  <w:style w:type="paragraph" w:customStyle="1" w:styleId="53">
    <w:name w:val="Table11"/>
    <w:basedOn w:val="1"/>
    <w:link w:val="63"/>
    <w:qFormat/>
    <w:uiPriority w:val="0"/>
    <w:pPr>
      <w:spacing w:before="20" w:after="20" w:line="280" w:lineRule="exact"/>
      <w:jc w:val="both"/>
    </w:pPr>
    <w:rPr>
      <w:sz w:val="22"/>
      <w:szCs w:val="20"/>
      <w:lang w:eastAsia="fr-FR"/>
    </w:rPr>
  </w:style>
  <w:style w:type="paragraph" w:customStyle="1" w:styleId="54">
    <w:name w:val="Blank line"/>
    <w:basedOn w:val="4"/>
    <w:qFormat/>
    <w:uiPriority w:val="0"/>
    <w:pPr>
      <w:keepNext/>
      <w:spacing w:before="0" w:line="240" w:lineRule="auto"/>
      <w:ind w:firstLine="0"/>
    </w:pPr>
    <w:rPr>
      <w:sz w:val="16"/>
    </w:rPr>
  </w:style>
  <w:style w:type="paragraph" w:customStyle="1" w:styleId="55">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56">
    <w:name w:val="Style Caption + Justified"/>
    <w:basedOn w:val="15"/>
    <w:qFormat/>
    <w:uiPriority w:val="0"/>
  </w:style>
  <w:style w:type="paragraph" w:customStyle="1" w:styleId="57">
    <w:name w:val="Style Caption + Justified1"/>
    <w:basedOn w:val="15"/>
    <w:next w:val="4"/>
    <w:qFormat/>
    <w:uiPriority w:val="0"/>
  </w:style>
  <w:style w:type="paragraph" w:customStyle="1" w:styleId="58">
    <w:name w:val="Style Caption + Justified2"/>
    <w:basedOn w:val="15"/>
    <w:qFormat/>
    <w:uiPriority w:val="0"/>
  </w:style>
  <w:style w:type="paragraph" w:customStyle="1" w:styleId="59">
    <w:name w:val="Style Caption + Justified3"/>
    <w:basedOn w:val="15"/>
    <w:qFormat/>
    <w:uiPriority w:val="0"/>
    <w:pPr>
      <w:spacing w:before="60" w:after="240"/>
      <w:jc w:val="both"/>
    </w:pPr>
  </w:style>
  <w:style w:type="paragraph" w:customStyle="1" w:styleId="60">
    <w:name w:val="Style Caption + Justified4"/>
    <w:basedOn w:val="15"/>
    <w:qFormat/>
    <w:uiPriority w:val="0"/>
    <w:pPr>
      <w:spacing w:before="60" w:after="240"/>
      <w:jc w:val="both"/>
    </w:pPr>
  </w:style>
  <w:style w:type="paragraph" w:customStyle="1" w:styleId="61">
    <w:name w:val="Table 12"/>
    <w:qFormat/>
    <w:uiPriority w:val="0"/>
    <w:pPr>
      <w:keepNext/>
      <w:spacing w:before="20" w:after="20" w:line="320" w:lineRule="exact"/>
    </w:pPr>
    <w:rPr>
      <w:rFonts w:ascii="Times New Roman" w:hAnsi="Times New Roman" w:eastAsia="Times New Roman" w:cs="Times New Roman"/>
      <w:sz w:val="26"/>
      <w:szCs w:val="24"/>
      <w:lang w:val="en-US" w:eastAsia="en-US" w:bidi="ar-SA"/>
    </w:rPr>
  </w:style>
  <w:style w:type="paragraph" w:customStyle="1" w:styleId="62">
    <w:name w:val="Equation"/>
    <w:basedOn w:val="4"/>
    <w:link w:val="66"/>
    <w:qFormat/>
    <w:uiPriority w:val="0"/>
    <w:pPr>
      <w:tabs>
        <w:tab w:val="center" w:pos="4536"/>
        <w:tab w:val="right" w:pos="8789"/>
      </w:tabs>
      <w:spacing w:before="240" w:after="240"/>
      <w:ind w:firstLine="0"/>
      <w:jc w:val="center"/>
    </w:pPr>
  </w:style>
  <w:style w:type="character" w:customStyle="1" w:styleId="63">
    <w:name w:val="Table11 Char"/>
    <w:link w:val="53"/>
    <w:qFormat/>
    <w:uiPriority w:val="0"/>
    <w:rPr>
      <w:sz w:val="22"/>
      <w:lang w:val="en-US" w:eastAsia="fr-FR" w:bidi="ar-SA"/>
    </w:rPr>
  </w:style>
  <w:style w:type="paragraph" w:customStyle="1" w:styleId="64">
    <w:name w:val="De muc"/>
    <w:qFormat/>
    <w:uiPriority w:val="0"/>
    <w:pPr>
      <w:keepNext/>
      <w:numPr>
        <w:ilvl w:val="0"/>
        <w:numId w:val="7"/>
      </w:numPr>
      <w:tabs>
        <w:tab w:val="clear" w:pos="720"/>
      </w:tabs>
      <w:spacing w:before="240" w:after="60" w:line="300" w:lineRule="exact"/>
      <w:ind w:left="284" w:hanging="284"/>
      <w:jc w:val="both"/>
    </w:pPr>
    <w:rPr>
      <w:rFonts w:ascii="Times New Roman" w:hAnsi="Times New Roman" w:eastAsia="Times New Roman" w:cs="Arial"/>
      <w:bCs/>
      <w:sz w:val="26"/>
      <w:szCs w:val="26"/>
      <w:u w:val="single"/>
      <w:lang w:val="en-US" w:eastAsia="en-US" w:bidi="ar-SA"/>
    </w:rPr>
  </w:style>
  <w:style w:type="character" w:customStyle="1" w:styleId="65">
    <w:name w:val="Math"/>
    <w:qFormat/>
    <w:uiPriority w:val="0"/>
    <w:rPr>
      <w:rFonts w:cs="Arial"/>
      <w:i/>
      <w:szCs w:val="20"/>
    </w:rPr>
  </w:style>
  <w:style w:type="character" w:customStyle="1" w:styleId="66">
    <w:name w:val="Equation Char"/>
    <w:basedOn w:val="50"/>
    <w:link w:val="62"/>
    <w:qFormat/>
    <w:uiPriority w:val="0"/>
    <w:rPr>
      <w:sz w:val="26"/>
      <w:szCs w:val="24"/>
      <w:lang w:val="en-US" w:eastAsia="en-US" w:bidi="ar-SA"/>
    </w:rPr>
  </w:style>
  <w:style w:type="character" w:customStyle="1" w:styleId="67">
    <w:name w:val="Heading 1 Char"/>
    <w:link w:val="2"/>
    <w:qFormat/>
    <w:uiPriority w:val="0"/>
    <w:rPr>
      <w:rFonts w:cs="Arial"/>
      <w:b/>
      <w:bCs/>
      <w:kern w:val="32"/>
      <w:sz w:val="48"/>
      <w:szCs w:val="24"/>
    </w:rPr>
  </w:style>
  <w:style w:type="paragraph" w:customStyle="1" w:styleId="68">
    <w:name w:val="Table12"/>
    <w:link w:val="73"/>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69">
    <w:name w:val="Text"/>
    <w:basedOn w:val="1"/>
    <w:qFormat/>
    <w:uiPriority w:val="0"/>
    <w:pPr>
      <w:autoSpaceDE w:val="0"/>
      <w:autoSpaceDN w:val="0"/>
      <w:spacing w:line="252" w:lineRule="auto"/>
      <w:ind w:firstLine="202"/>
      <w:jc w:val="both"/>
    </w:pPr>
    <w:rPr>
      <w:rFonts w:eastAsia="PMingLiU"/>
      <w:sz w:val="20"/>
      <w:szCs w:val="20"/>
    </w:rPr>
  </w:style>
  <w:style w:type="paragraph" w:customStyle="1" w:styleId="70">
    <w:name w:val="separator"/>
    <w:basedOn w:val="4"/>
    <w:qFormat/>
    <w:uiPriority w:val="0"/>
    <w:pPr>
      <w:spacing w:line="240" w:lineRule="auto"/>
      <w:ind w:firstLine="0"/>
    </w:pPr>
  </w:style>
  <w:style w:type="paragraph" w:customStyle="1" w:styleId="71">
    <w:name w:val="Main Text"/>
    <w:basedOn w:val="1"/>
    <w:qFormat/>
    <w:uiPriority w:val="0"/>
    <w:pPr>
      <w:ind w:firstLine="284"/>
      <w:jc w:val="both"/>
    </w:pPr>
    <w:rPr>
      <w:sz w:val="20"/>
    </w:rPr>
  </w:style>
  <w:style w:type="character" w:customStyle="1" w:styleId="72">
    <w:name w:val="Title Char"/>
    <w:link w:val="37"/>
    <w:qFormat/>
    <w:uiPriority w:val="0"/>
    <w:rPr>
      <w:rFonts w:cs="Arial"/>
      <w:b/>
      <w:bCs/>
      <w:kern w:val="28"/>
      <w:sz w:val="36"/>
      <w:szCs w:val="32"/>
      <w:lang w:val="en-US" w:eastAsia="en-US" w:bidi="ar-SA"/>
    </w:rPr>
  </w:style>
  <w:style w:type="character" w:customStyle="1" w:styleId="73">
    <w:name w:val="Table12 Char Char"/>
    <w:link w:val="68"/>
    <w:qFormat/>
    <w:uiPriority w:val="0"/>
    <w:rPr>
      <w:sz w:val="24"/>
      <w:szCs w:val="16"/>
      <w:lang w:val="en-US" w:eastAsia="en-US" w:bidi="ar-SA"/>
    </w:rPr>
  </w:style>
  <w:style w:type="character" w:customStyle="1" w:styleId="74">
    <w:name w:val="Caption Char"/>
    <w:link w:val="15"/>
    <w:qFormat/>
    <w:uiPriority w:val="0"/>
    <w:rPr>
      <w:bCs/>
      <w:sz w:val="26"/>
      <w:lang w:val="en-US" w:eastAsia="en-US" w:bidi="ar-SA"/>
    </w:rPr>
  </w:style>
  <w:style w:type="paragraph" w:customStyle="1" w:styleId="75">
    <w:name w:val="Ten de tai"/>
    <w:qFormat/>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76">
    <w:name w:val="RBDL_PT"/>
    <w:basedOn w:val="4"/>
    <w:qFormat/>
    <w:uiPriority w:val="0"/>
    <w:pPr>
      <w:numPr>
        <w:ilvl w:val="0"/>
        <w:numId w:val="8"/>
      </w:numPr>
      <w:spacing w:line="320" w:lineRule="exact"/>
    </w:pPr>
  </w:style>
  <w:style w:type="paragraph" w:customStyle="1" w:styleId="77">
    <w:name w:val="Vd_lenh"/>
    <w:qFormat/>
    <w:uiPriority w:val="0"/>
    <w:pPr>
      <w:keepLines/>
      <w:widowControl w:val="0"/>
      <w:tabs>
        <w:tab w:val="left" w:pos="1559"/>
        <w:tab w:val="left" w:pos="1985"/>
        <w:tab w:val="left" w:pos="6095"/>
      </w:tabs>
      <w:ind w:left="864"/>
    </w:pPr>
    <w:rPr>
      <w:rFonts w:ascii="Times New Roman" w:hAnsi="Times New Roman" w:eastAsia="Times New Roman" w:cs="Times New Roman"/>
      <w:b/>
      <w:sz w:val="24"/>
      <w:lang w:val="en-US" w:eastAsia="en-US" w:bidi="ar-SA"/>
    </w:rPr>
  </w:style>
  <w:style w:type="paragraph" w:customStyle="1" w:styleId="78">
    <w:name w:val="RBDL_TK"/>
    <w:basedOn w:val="76"/>
    <w:qFormat/>
    <w:uiPriority w:val="0"/>
    <w:pPr>
      <w:numPr>
        <w:numId w:val="9"/>
      </w:numPr>
    </w:pPr>
  </w:style>
  <w:style w:type="character" w:customStyle="1" w:styleId="79">
    <w:name w:val="Comment Text Char"/>
    <w:link w:val="17"/>
    <w:qFormat/>
    <w:uiPriority w:val="0"/>
    <w:rPr>
      <w:sz w:val="24"/>
      <w:szCs w:val="24"/>
    </w:rPr>
  </w:style>
  <w:style w:type="character" w:customStyle="1" w:styleId="80">
    <w:name w:val="Comment Subject Char"/>
    <w:link w:val="18"/>
    <w:qFormat/>
    <w:uiPriority w:val="0"/>
    <w:rPr>
      <w:b/>
      <w:bCs/>
      <w:sz w:val="24"/>
      <w:szCs w:val="24"/>
    </w:rPr>
  </w:style>
  <w:style w:type="character" w:customStyle="1" w:styleId="81">
    <w:name w:val="Balloon Text Char"/>
    <w:link w:val="14"/>
    <w:qFormat/>
    <w:uiPriority w:val="0"/>
    <w:rPr>
      <w:sz w:val="18"/>
      <w:szCs w:val="18"/>
    </w:rPr>
  </w:style>
  <w:style w:type="paragraph" w:styleId="82">
    <w:name w:val="List Paragraph"/>
    <w:basedOn w:val="1"/>
    <w:qFormat/>
    <w:uiPriority w:val="34"/>
    <w:pPr>
      <w:ind w:left="720"/>
      <w:contextualSpacing/>
    </w:pPr>
    <w:rPr>
      <w:rFonts w:eastAsia="Aptos"/>
    </w:rPr>
  </w:style>
  <w:style w:type="table" w:customStyle="1" w:styleId="83">
    <w:name w:val="Plain Table 41"/>
    <w:basedOn w:val="13"/>
    <w:qFormat/>
    <w:uiPriority w:val="21"/>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4">
    <w:name w:val="Plain Table 51"/>
    <w:basedOn w:val="13"/>
    <w:qFormat/>
    <w:uiPriority w:val="31"/>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5">
    <w:name w:val="Table Grid Light1"/>
    <w:basedOn w:val="13"/>
    <w:qFormat/>
    <w:uiPriority w:val="3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6">
    <w:name w:val="Plain Table 11"/>
    <w:basedOn w:val="13"/>
    <w:qFormat/>
    <w:uiPriority w:val="7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7">
    <w:name w:val="Plain Table 21"/>
    <w:basedOn w:val="13"/>
    <w:qFormat/>
    <w:uiPriority w:val="73"/>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0.png"/><Relationship Id="rId3" Type="http://schemas.openxmlformats.org/officeDocument/2006/relationships/comments" Target="comment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HCMUP</Company>
  <Pages>41</Pages>
  <Words>4472</Words>
  <Characters>25494</Characters>
  <Lines>212</Lines>
  <Paragraphs>59</Paragraphs>
  <TotalTime>58</TotalTime>
  <ScaleCrop>false</ScaleCrop>
  <LinksUpToDate>false</LinksUpToDate>
  <CharactersWithSpaces>29907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2024-10-22T08:18:00Z</dcterms:created>
  <dc:creator>Nguyen Thuy Ngoc</dc:creator>
  <cp:lastModifiedBy>Duy Nguyễn Huỳnh Đức</cp:lastModifiedBy>
  <cp:lastPrinted>2013-09-29T07:44:00Z</cp:lastPrinted>
  <dcterms:modified xsi:type="dcterms:W3CDTF">2024-12-03T16:22:38Z</dcterms:modified>
  <dc:title>ĐẠI HỌC QUỐC GIA THÀNH PHỐ HỒ CHÍ MINH</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1033-12.2.0.18911</vt:lpwstr>
  </property>
  <property fmtid="{D5CDD505-2E9C-101B-9397-08002B2CF9AE}" pid="4" name="ICV">
    <vt:lpwstr>D148BCE1882546608FCC9DBE494D8611_12</vt:lpwstr>
  </property>
</Properties>
</file>